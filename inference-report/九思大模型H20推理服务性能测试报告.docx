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A491" w14:textId="77777777" w:rsidR="008B30A7" w:rsidRDefault="00000000">
      <w:pPr>
        <w:tabs>
          <w:tab w:val="left" w:pos="620"/>
        </w:tabs>
        <w:jc w:val="right"/>
        <w:rPr>
          <w:rFonts w:ascii="宋体" w:hAnsi="宋体"/>
          <w:b/>
          <w:sz w:val="28"/>
        </w:rPr>
      </w:pPr>
      <w:bookmarkStart w:id="0" w:name="OLE_LINK4"/>
      <w:bookmarkStart w:id="1" w:name="OLE_LINK3"/>
      <w:bookmarkStart w:id="2" w:name="_Toc50093391"/>
      <w:r>
        <w:rPr>
          <w:noProof/>
        </w:rPr>
        <w:drawing>
          <wp:inline distT="0" distB="0" distL="0" distR="0" wp14:anchorId="0BC1E03C" wp14:editId="27C41BEA">
            <wp:extent cx="2491740" cy="1059180"/>
            <wp:effectExtent l="0" t="0" r="3810" b="7620"/>
            <wp:docPr id="4" name="图片 4" descr="思特奇logo@心相通信相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思特奇logo@心相通信相连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p w14:paraId="6D114669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4AC70E2C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51779AB4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7476DABB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0EB234FE" w14:textId="116171E5" w:rsidR="008B30A7" w:rsidRDefault="00792EC4">
      <w:pPr>
        <w:jc w:val="center"/>
        <w:rPr>
          <w:rFonts w:ascii="华文中宋" w:eastAsia="华文中宋" w:hAnsi="华文中宋"/>
          <w:b/>
          <w:sz w:val="72"/>
          <w:szCs w:val="72"/>
        </w:rPr>
      </w:pPr>
      <w:bookmarkStart w:id="3" w:name="_Hlk190425273"/>
      <w:r>
        <w:rPr>
          <w:rFonts w:ascii="华文中宋" w:eastAsia="华文中宋" w:hAnsi="华文中宋" w:hint="eastAsia"/>
          <w:b/>
          <w:sz w:val="72"/>
          <w:szCs w:val="72"/>
        </w:rPr>
        <w:t>九思</w:t>
      </w:r>
      <w:r w:rsidR="000160EA">
        <w:rPr>
          <w:rFonts w:ascii="华文中宋" w:eastAsia="华文中宋" w:hAnsi="华文中宋" w:hint="eastAsia"/>
          <w:b/>
          <w:sz w:val="72"/>
          <w:szCs w:val="72"/>
        </w:rPr>
        <w:t>大模型</w:t>
      </w:r>
    </w:p>
    <w:bookmarkEnd w:id="3"/>
    <w:p w14:paraId="65A7ADE4" w14:textId="59972D16" w:rsidR="008B30A7" w:rsidRDefault="00471127">
      <w:pPr>
        <w:jc w:val="center"/>
        <w:rPr>
          <w:rFonts w:ascii="华文中宋" w:eastAsia="华文中宋" w:hAnsi="华文中宋"/>
          <w:b/>
          <w:sz w:val="72"/>
          <w:szCs w:val="72"/>
        </w:rPr>
      </w:pPr>
      <w:r>
        <w:rPr>
          <w:rFonts w:ascii="华文中宋" w:eastAsia="华文中宋" w:hAnsi="华文中宋" w:hint="eastAsia"/>
          <w:b/>
          <w:sz w:val="72"/>
          <w:szCs w:val="72"/>
        </w:rPr>
        <w:t>H20</w:t>
      </w:r>
      <w:r w:rsidR="00651DAF">
        <w:rPr>
          <w:rFonts w:ascii="华文中宋" w:eastAsia="华文中宋" w:hAnsi="华文中宋" w:hint="eastAsia"/>
          <w:b/>
          <w:sz w:val="72"/>
          <w:szCs w:val="72"/>
        </w:rPr>
        <w:t>推理服务</w:t>
      </w:r>
    </w:p>
    <w:p w14:paraId="6CC6F7D1" w14:textId="77777777" w:rsidR="008B30A7" w:rsidRDefault="00000000">
      <w:pPr>
        <w:jc w:val="center"/>
        <w:rPr>
          <w:rFonts w:ascii="华文中宋" w:eastAsia="华文中宋" w:hAnsi="华文中宋"/>
          <w:b/>
          <w:sz w:val="52"/>
          <w:szCs w:val="52"/>
        </w:rPr>
      </w:pPr>
      <w:r>
        <w:rPr>
          <w:rFonts w:ascii="华文中宋" w:eastAsia="华文中宋" w:hAnsi="华文中宋" w:hint="eastAsia"/>
          <w:b/>
          <w:sz w:val="52"/>
          <w:szCs w:val="52"/>
        </w:rPr>
        <w:t>性能测试报告</w:t>
      </w:r>
    </w:p>
    <w:p w14:paraId="281DEDA9" w14:textId="77777777" w:rsidR="008B30A7" w:rsidRDefault="00000000">
      <w:pPr>
        <w:jc w:val="center"/>
        <w:rPr>
          <w:rFonts w:ascii="华文中宋" w:eastAsia="华文中宋" w:hAnsi="华文中宋"/>
          <w:b/>
          <w:sz w:val="48"/>
          <w:szCs w:val="48"/>
        </w:rPr>
      </w:pPr>
      <w:r>
        <w:rPr>
          <w:rFonts w:ascii="华文中宋" w:eastAsia="华文中宋" w:hAnsi="华文中宋" w:hint="eastAsia"/>
          <w:b/>
          <w:sz w:val="48"/>
          <w:szCs w:val="48"/>
        </w:rPr>
        <w:t>（V0.1）</w:t>
      </w:r>
    </w:p>
    <w:p w14:paraId="1F33330E" w14:textId="77777777" w:rsidR="008B30A7" w:rsidRDefault="008B30A7">
      <w:pPr>
        <w:jc w:val="center"/>
        <w:rPr>
          <w:rFonts w:ascii="宋体" w:hAnsi="宋体"/>
          <w:sz w:val="52"/>
          <w:szCs w:val="52"/>
        </w:rPr>
      </w:pPr>
    </w:p>
    <w:p w14:paraId="0A3A5E94" w14:textId="77777777" w:rsidR="008B30A7" w:rsidRDefault="008B30A7">
      <w:pPr>
        <w:jc w:val="center"/>
        <w:rPr>
          <w:rFonts w:ascii="宋体" w:hAnsi="宋体"/>
          <w:sz w:val="52"/>
          <w:szCs w:val="52"/>
        </w:rPr>
      </w:pPr>
    </w:p>
    <w:p w14:paraId="7C4B19F8" w14:textId="77777777" w:rsidR="008B30A7" w:rsidRDefault="008B30A7">
      <w:pPr>
        <w:jc w:val="center"/>
        <w:rPr>
          <w:rFonts w:ascii="宋体" w:hAnsi="宋体"/>
          <w:sz w:val="52"/>
          <w:szCs w:val="52"/>
        </w:rPr>
      </w:pPr>
    </w:p>
    <w:p w14:paraId="683046DD" w14:textId="77777777" w:rsidR="008B30A7" w:rsidRDefault="00000000">
      <w:pPr>
        <w:snapToGrid w:val="0"/>
        <w:jc w:val="center"/>
        <w:rPr>
          <w:rFonts w:ascii="楷体" w:eastAsia="楷体" w:hAnsi="楷体"/>
          <w:b/>
          <w:sz w:val="36"/>
        </w:rPr>
      </w:pPr>
      <w:r>
        <w:rPr>
          <w:rFonts w:ascii="楷体" w:eastAsia="楷体" w:hAnsi="楷体" w:hint="eastAsia"/>
          <w:b/>
          <w:sz w:val="36"/>
        </w:rPr>
        <w:t>北京思特奇信息技术股份有限公司</w:t>
      </w:r>
    </w:p>
    <w:p w14:paraId="1F1B6B39" w14:textId="341AF4FD" w:rsidR="008B30A7" w:rsidRDefault="00000000">
      <w:pPr>
        <w:pStyle w:val="af9"/>
        <w:ind w:leftChars="0" w:left="0"/>
        <w:jc w:val="center"/>
        <w:rPr>
          <w:rFonts w:ascii="楷体" w:eastAsia="楷体" w:hAnsi="楷体"/>
          <w:b/>
          <w:sz w:val="36"/>
          <w:szCs w:val="36"/>
        </w:rPr>
      </w:pPr>
      <w:r>
        <w:rPr>
          <w:rFonts w:ascii="楷体" w:eastAsia="楷体" w:hAnsi="楷体" w:hint="eastAsia"/>
          <w:b/>
          <w:sz w:val="36"/>
          <w:szCs w:val="36"/>
        </w:rPr>
        <w:fldChar w:fldCharType="begin"/>
      </w:r>
      <w:r>
        <w:rPr>
          <w:rFonts w:ascii="楷体" w:eastAsia="楷体" w:hAnsi="楷体" w:hint="eastAsia"/>
          <w:b/>
          <w:sz w:val="36"/>
          <w:szCs w:val="36"/>
        </w:rPr>
        <w:instrText xml:space="preserve"> SAVEDATE  \@ "EEEE年O月"  \* MERGEFORMAT </w:instrText>
      </w:r>
      <w:r>
        <w:rPr>
          <w:rFonts w:ascii="楷体" w:eastAsia="楷体" w:hAnsi="楷体" w:hint="eastAsia"/>
          <w:b/>
          <w:sz w:val="36"/>
          <w:szCs w:val="36"/>
        </w:rPr>
        <w:fldChar w:fldCharType="separate"/>
      </w:r>
      <w:r w:rsidR="00471127">
        <w:rPr>
          <w:rFonts w:ascii="楷体" w:eastAsia="楷体" w:hAnsi="楷体" w:hint="eastAsia"/>
          <w:b/>
          <w:noProof/>
          <w:sz w:val="36"/>
          <w:szCs w:val="36"/>
        </w:rPr>
        <w:t>二〇二五年四月</w:t>
      </w:r>
      <w:r>
        <w:rPr>
          <w:rFonts w:ascii="楷体" w:eastAsia="楷体" w:hAnsi="楷体" w:hint="eastAsia"/>
          <w:b/>
          <w:sz w:val="36"/>
          <w:szCs w:val="36"/>
        </w:rPr>
        <w:fldChar w:fldCharType="end"/>
      </w:r>
    </w:p>
    <w:p w14:paraId="79ED2280" w14:textId="77777777" w:rsidR="008B30A7" w:rsidRDefault="008B30A7">
      <w:pPr>
        <w:pStyle w:val="af9"/>
        <w:ind w:leftChars="0" w:left="0"/>
        <w:jc w:val="center"/>
        <w:rPr>
          <w:sz w:val="44"/>
          <w:szCs w:val="44"/>
        </w:rPr>
        <w:sectPr w:rsidR="008B30A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18" w:bottom="1440" w:left="1418" w:header="851" w:footer="992" w:gutter="0"/>
          <w:cols w:space="425"/>
          <w:docGrid w:type="lines" w:linePitch="312"/>
        </w:sectPr>
      </w:pPr>
    </w:p>
    <w:p w14:paraId="19517C91" w14:textId="77777777" w:rsidR="008B30A7" w:rsidRDefault="00000000">
      <w:pPr>
        <w:pStyle w:val="af9"/>
        <w:ind w:leftChars="0" w:left="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文档信息</w:t>
      </w:r>
    </w:p>
    <w:tbl>
      <w:tblPr>
        <w:tblW w:w="0" w:type="auto"/>
        <w:tblInd w:w="42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  <w:gridCol w:w="1608"/>
        <w:gridCol w:w="2654"/>
      </w:tblGrid>
      <w:tr w:rsidR="008B30A7" w14:paraId="7BE93028" w14:textId="77777777">
        <w:tc>
          <w:tcPr>
            <w:tcW w:w="2130" w:type="dxa"/>
            <w:shd w:val="clear" w:color="auto" w:fill="C0C0C0"/>
            <w:vAlign w:val="center"/>
          </w:tcPr>
          <w:p w14:paraId="66248816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文档名称</w:t>
            </w:r>
          </w:p>
        </w:tc>
        <w:tc>
          <w:tcPr>
            <w:tcW w:w="6392" w:type="dxa"/>
            <w:gridSpan w:val="3"/>
            <w:vAlign w:val="center"/>
          </w:tcPr>
          <w:p w14:paraId="2285A3CA" w14:textId="5CFD7CD7" w:rsidR="008B30A7" w:rsidRDefault="000160EA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九思大模型</w:t>
            </w:r>
            <w:r w:rsidR="00471127">
              <w:rPr>
                <w:rFonts w:ascii="宋体" w:hAnsi="宋体"/>
                <w:szCs w:val="21"/>
              </w:rPr>
              <w:t>H20</w:t>
            </w:r>
            <w:r w:rsidR="00792EC4">
              <w:rPr>
                <w:rFonts w:ascii="宋体" w:hAnsi="宋体" w:hint="eastAsia"/>
                <w:szCs w:val="21"/>
              </w:rPr>
              <w:t>推理服务内部</w:t>
            </w:r>
            <w:r w:rsidR="00780C4C">
              <w:rPr>
                <w:rFonts w:ascii="宋体" w:hAnsi="宋体" w:hint="eastAsia"/>
                <w:szCs w:val="21"/>
              </w:rPr>
              <w:t>性能</w:t>
            </w:r>
            <w:r w:rsidR="00792EC4">
              <w:rPr>
                <w:rFonts w:ascii="宋体" w:hAnsi="宋体" w:hint="eastAsia"/>
                <w:szCs w:val="21"/>
              </w:rPr>
              <w:t>测试报告</w:t>
            </w:r>
          </w:p>
        </w:tc>
      </w:tr>
      <w:tr w:rsidR="008B30A7" w14:paraId="3EAA0B73" w14:textId="77777777">
        <w:tc>
          <w:tcPr>
            <w:tcW w:w="2130" w:type="dxa"/>
            <w:shd w:val="clear" w:color="auto" w:fill="C0C0C0"/>
            <w:vAlign w:val="center"/>
          </w:tcPr>
          <w:p w14:paraId="3BE95C14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电子文档</w:t>
            </w:r>
          </w:p>
        </w:tc>
        <w:tc>
          <w:tcPr>
            <w:tcW w:w="6392" w:type="dxa"/>
            <w:gridSpan w:val="3"/>
            <w:vAlign w:val="center"/>
          </w:tcPr>
          <w:p w14:paraId="027E3453" w14:textId="5B71277E" w:rsidR="008B30A7" w:rsidRDefault="000160EA">
            <w:r>
              <w:rPr>
                <w:rFonts w:ascii="宋体" w:hAnsi="宋体"/>
                <w:szCs w:val="21"/>
              </w:rPr>
              <w:t>九思大模型</w:t>
            </w:r>
            <w:r w:rsidR="00471127">
              <w:rPr>
                <w:rFonts w:ascii="宋体" w:hAnsi="宋体"/>
                <w:szCs w:val="21"/>
              </w:rPr>
              <w:t>H20</w:t>
            </w:r>
            <w:r w:rsidR="00792EC4">
              <w:rPr>
                <w:rFonts w:ascii="宋体" w:hAnsi="宋体" w:hint="eastAsia"/>
                <w:szCs w:val="21"/>
              </w:rPr>
              <w:t>推理服务内部</w:t>
            </w:r>
            <w:r w:rsidR="00780C4C">
              <w:rPr>
                <w:rFonts w:ascii="宋体" w:hAnsi="宋体" w:hint="eastAsia"/>
                <w:szCs w:val="21"/>
              </w:rPr>
              <w:t>性能</w:t>
            </w:r>
            <w:r w:rsidR="00792EC4">
              <w:rPr>
                <w:rFonts w:ascii="宋体" w:hAnsi="宋体" w:hint="eastAsia"/>
                <w:szCs w:val="21"/>
              </w:rPr>
              <w:t>测试报告.docx</w:t>
            </w:r>
          </w:p>
        </w:tc>
      </w:tr>
      <w:tr w:rsidR="008B30A7" w14:paraId="66CE9C61" w14:textId="77777777">
        <w:tc>
          <w:tcPr>
            <w:tcW w:w="2130" w:type="dxa"/>
            <w:shd w:val="clear" w:color="auto" w:fill="C0C0C0"/>
            <w:vAlign w:val="center"/>
          </w:tcPr>
          <w:p w14:paraId="1C861692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文件状态</w:t>
            </w:r>
          </w:p>
        </w:tc>
        <w:tc>
          <w:tcPr>
            <w:tcW w:w="6392" w:type="dxa"/>
            <w:gridSpan w:val="3"/>
            <w:vAlign w:val="center"/>
          </w:tcPr>
          <w:p w14:paraId="5F1C96B6" w14:textId="77777777" w:rsidR="008B30A7" w:rsidRDefault="00000000">
            <w:pPr>
              <w:jc w:val="center"/>
            </w:pPr>
            <w:r>
              <w:rPr>
                <w:rFonts w:ascii="宋体" w:hAnsi="宋体" w:hint="eastAsia"/>
                <w:szCs w:val="21"/>
              </w:rPr>
              <w:t xml:space="preserve">□ </w:t>
            </w:r>
            <w:r>
              <w:rPr>
                <w:rFonts w:ascii="宋体" w:hAnsi="宋体" w:hint="eastAsia"/>
                <w:b/>
                <w:szCs w:val="21"/>
              </w:rPr>
              <w:t>草稿</w:t>
            </w:r>
            <w:r>
              <w:rPr>
                <w:rFonts w:ascii="宋体" w:hAnsi="宋体" w:hint="eastAsia"/>
                <w:szCs w:val="21"/>
              </w:rPr>
              <w:t xml:space="preserve">   □ </w:t>
            </w:r>
            <w:r>
              <w:rPr>
                <w:rFonts w:ascii="宋体" w:hAnsi="宋体" w:hint="eastAsia"/>
                <w:b/>
                <w:szCs w:val="21"/>
              </w:rPr>
              <w:t>正式发布</w:t>
            </w:r>
            <w:r>
              <w:rPr>
                <w:rFonts w:ascii="宋体" w:hAnsi="宋体" w:hint="eastAsia"/>
                <w:szCs w:val="21"/>
              </w:rPr>
              <w:t xml:space="preserve">    </w:t>
            </w:r>
            <w:r>
              <w:rPr>
                <w:rFonts w:ascii="宋体" w:hAnsi="宋体" w:hint="eastAsia"/>
                <w:color w:val="FF0000"/>
                <w:szCs w:val="21"/>
              </w:rPr>
              <w:t>■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>正在修改</w:t>
            </w:r>
          </w:p>
        </w:tc>
      </w:tr>
      <w:tr w:rsidR="008B30A7" w14:paraId="67C69FC9" w14:textId="77777777">
        <w:tc>
          <w:tcPr>
            <w:tcW w:w="2130" w:type="dxa"/>
            <w:shd w:val="clear" w:color="auto" w:fill="C0C0C0"/>
            <w:vAlign w:val="center"/>
          </w:tcPr>
          <w:p w14:paraId="1F523465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编 写 人</w:t>
            </w:r>
          </w:p>
        </w:tc>
        <w:tc>
          <w:tcPr>
            <w:tcW w:w="2130" w:type="dxa"/>
            <w:vAlign w:val="center"/>
          </w:tcPr>
          <w:p w14:paraId="2FB0C389" w14:textId="77777777" w:rsidR="008B30A7" w:rsidRDefault="00000000">
            <w:pPr>
              <w:jc w:val="center"/>
              <w:rPr>
                <w:rFonts w:ascii="宋体" w:hAnsi="宋体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孙力光</w:t>
            </w:r>
            <w:proofErr w:type="gramEnd"/>
          </w:p>
        </w:tc>
        <w:tc>
          <w:tcPr>
            <w:tcW w:w="1608" w:type="dxa"/>
            <w:shd w:val="clear" w:color="auto" w:fill="C0C0C0"/>
            <w:vAlign w:val="center"/>
          </w:tcPr>
          <w:p w14:paraId="2B4A2521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567F2BF8" w14:textId="44B0126F" w:rsidR="008B30A7" w:rsidRDefault="00000000">
            <w:pPr>
              <w:jc w:val="center"/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SAVEDATE  \@ "yyyy</w:instrText>
            </w:r>
            <w:r>
              <w:rPr>
                <w:szCs w:val="21"/>
              </w:rPr>
              <w:instrText>年</w:instrText>
            </w:r>
            <w:r>
              <w:rPr>
                <w:szCs w:val="21"/>
              </w:rPr>
              <w:instrText>MM</w:instrText>
            </w:r>
            <w:r>
              <w:rPr>
                <w:szCs w:val="21"/>
              </w:rPr>
              <w:instrText>月</w:instrText>
            </w:r>
            <w:r>
              <w:rPr>
                <w:szCs w:val="21"/>
              </w:rPr>
              <w:instrText>dd</w:instrText>
            </w:r>
            <w:r>
              <w:rPr>
                <w:szCs w:val="21"/>
              </w:rPr>
              <w:instrText>日</w:instrText>
            </w:r>
            <w:r>
              <w:rPr>
                <w:szCs w:val="21"/>
              </w:rPr>
              <w:instrText xml:space="preserve">"  \* MERGEFORMAT </w:instrText>
            </w:r>
            <w:r>
              <w:rPr>
                <w:szCs w:val="21"/>
              </w:rPr>
              <w:fldChar w:fldCharType="separate"/>
            </w:r>
            <w:r w:rsidR="00471127">
              <w:rPr>
                <w:rFonts w:hint="eastAsia"/>
                <w:noProof/>
                <w:szCs w:val="21"/>
              </w:rPr>
              <w:t>2025</w:t>
            </w:r>
            <w:r w:rsidR="00471127">
              <w:rPr>
                <w:rFonts w:hint="eastAsia"/>
                <w:noProof/>
                <w:szCs w:val="21"/>
              </w:rPr>
              <w:t>年</w:t>
            </w:r>
            <w:r w:rsidR="00471127">
              <w:rPr>
                <w:rFonts w:hint="eastAsia"/>
                <w:noProof/>
                <w:szCs w:val="21"/>
              </w:rPr>
              <w:t>04</w:t>
            </w:r>
            <w:r w:rsidR="00471127">
              <w:rPr>
                <w:rFonts w:hint="eastAsia"/>
                <w:noProof/>
                <w:szCs w:val="21"/>
              </w:rPr>
              <w:t>月</w:t>
            </w:r>
            <w:r w:rsidR="00471127">
              <w:rPr>
                <w:rFonts w:hint="eastAsia"/>
                <w:noProof/>
                <w:szCs w:val="21"/>
              </w:rPr>
              <w:t>2</w:t>
            </w:r>
            <w:r w:rsidR="00471127">
              <w:rPr>
                <w:rFonts w:hint="eastAsia"/>
                <w:noProof/>
                <w:szCs w:val="21"/>
              </w:rPr>
              <w:t>2</w:t>
            </w:r>
            <w:r w:rsidR="00471127">
              <w:rPr>
                <w:rFonts w:hint="eastAsia"/>
                <w:noProof/>
                <w:szCs w:val="21"/>
              </w:rPr>
              <w:t>日</w:t>
            </w:r>
            <w:r>
              <w:rPr>
                <w:szCs w:val="21"/>
              </w:rPr>
              <w:fldChar w:fldCharType="end"/>
            </w:r>
          </w:p>
        </w:tc>
      </w:tr>
      <w:tr w:rsidR="008B30A7" w14:paraId="5C935632" w14:textId="77777777">
        <w:tc>
          <w:tcPr>
            <w:tcW w:w="2130" w:type="dxa"/>
            <w:shd w:val="clear" w:color="auto" w:fill="C0C0C0"/>
            <w:vAlign w:val="center"/>
          </w:tcPr>
          <w:p w14:paraId="49ECC1ED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校 对 人</w:t>
            </w:r>
          </w:p>
        </w:tc>
        <w:tc>
          <w:tcPr>
            <w:tcW w:w="2130" w:type="dxa"/>
            <w:vAlign w:val="center"/>
          </w:tcPr>
          <w:p w14:paraId="1AD88E1F" w14:textId="77777777" w:rsidR="008B30A7" w:rsidRDefault="008B30A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08" w:type="dxa"/>
            <w:shd w:val="clear" w:color="auto" w:fill="C0C0C0"/>
            <w:vAlign w:val="center"/>
          </w:tcPr>
          <w:p w14:paraId="00D0F9C2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6C0A2752" w14:textId="77777777" w:rsidR="008B30A7" w:rsidRDefault="00000000">
            <w:pPr>
              <w:jc w:val="center"/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8B30A7" w14:paraId="1F01F06F" w14:textId="77777777">
        <w:tc>
          <w:tcPr>
            <w:tcW w:w="2130" w:type="dxa"/>
            <w:shd w:val="clear" w:color="auto" w:fill="C0C0C0"/>
            <w:vAlign w:val="center"/>
          </w:tcPr>
          <w:p w14:paraId="1B5EA6A4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审 核 人</w:t>
            </w:r>
          </w:p>
        </w:tc>
        <w:tc>
          <w:tcPr>
            <w:tcW w:w="2130" w:type="dxa"/>
            <w:vAlign w:val="center"/>
          </w:tcPr>
          <w:p w14:paraId="192B9954" w14:textId="77777777" w:rsidR="008B30A7" w:rsidRDefault="008B30A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08" w:type="dxa"/>
            <w:shd w:val="clear" w:color="auto" w:fill="C0C0C0"/>
            <w:vAlign w:val="center"/>
          </w:tcPr>
          <w:p w14:paraId="38A5E463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4F377EA2" w14:textId="77777777" w:rsidR="008B30A7" w:rsidRDefault="00000000">
            <w:pPr>
              <w:jc w:val="center"/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8B30A7" w14:paraId="78C47CB4" w14:textId="77777777">
        <w:tc>
          <w:tcPr>
            <w:tcW w:w="2130" w:type="dxa"/>
            <w:shd w:val="clear" w:color="auto" w:fill="C0C0C0"/>
            <w:vAlign w:val="center"/>
          </w:tcPr>
          <w:p w14:paraId="28719529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批 准 人</w:t>
            </w:r>
          </w:p>
        </w:tc>
        <w:tc>
          <w:tcPr>
            <w:tcW w:w="2130" w:type="dxa"/>
            <w:vAlign w:val="center"/>
          </w:tcPr>
          <w:p w14:paraId="287420A2" w14:textId="77777777" w:rsidR="008B30A7" w:rsidRDefault="008B30A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08" w:type="dxa"/>
            <w:shd w:val="clear" w:color="auto" w:fill="C0C0C0"/>
            <w:vAlign w:val="center"/>
          </w:tcPr>
          <w:p w14:paraId="0A14BF6C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59003A2C" w14:textId="77777777" w:rsidR="008B30A7" w:rsidRDefault="00000000">
            <w:pPr>
              <w:jc w:val="center"/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</w:tbl>
    <w:p w14:paraId="24F0F39D" w14:textId="77777777" w:rsidR="008B30A7" w:rsidRDefault="008B30A7">
      <w:pPr>
        <w:pStyle w:val="af9"/>
        <w:ind w:leftChars="0" w:left="0"/>
        <w:jc w:val="center"/>
        <w:rPr>
          <w:sz w:val="44"/>
          <w:szCs w:val="44"/>
        </w:rPr>
      </w:pPr>
    </w:p>
    <w:p w14:paraId="4ABE8901" w14:textId="77777777" w:rsidR="008B30A7" w:rsidRDefault="00000000">
      <w:pPr>
        <w:pStyle w:val="af9"/>
        <w:ind w:leftChars="0" w:left="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变更记录</w:t>
      </w:r>
    </w:p>
    <w:tbl>
      <w:tblPr>
        <w:tblW w:w="8975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2160"/>
        <w:gridCol w:w="720"/>
        <w:gridCol w:w="947"/>
        <w:gridCol w:w="947"/>
        <w:gridCol w:w="947"/>
        <w:gridCol w:w="947"/>
        <w:gridCol w:w="712"/>
        <w:gridCol w:w="947"/>
      </w:tblGrid>
      <w:tr w:rsidR="008B30A7" w14:paraId="37FEFF7B" w14:textId="77777777">
        <w:trPr>
          <w:jc w:val="center"/>
        </w:trPr>
        <w:tc>
          <w:tcPr>
            <w:tcW w:w="648" w:type="dxa"/>
            <w:shd w:val="clear" w:color="auto" w:fill="C0C0C0"/>
            <w:vAlign w:val="center"/>
          </w:tcPr>
          <w:p w14:paraId="0A9AC355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变更序号</w:t>
            </w:r>
          </w:p>
        </w:tc>
        <w:tc>
          <w:tcPr>
            <w:tcW w:w="2160" w:type="dxa"/>
            <w:shd w:val="clear" w:color="auto" w:fill="C0C0C0"/>
            <w:vAlign w:val="center"/>
          </w:tcPr>
          <w:p w14:paraId="6E4450CB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变更原因</w:t>
            </w:r>
          </w:p>
        </w:tc>
        <w:tc>
          <w:tcPr>
            <w:tcW w:w="720" w:type="dxa"/>
            <w:shd w:val="clear" w:color="auto" w:fill="C0C0C0"/>
            <w:vAlign w:val="center"/>
          </w:tcPr>
          <w:p w14:paraId="4DDC6F6F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变更页码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1CABE08D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变更前版本号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08D231EE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变更后版本号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02D22D7D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更改人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5427C676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批准人</w:t>
            </w:r>
          </w:p>
        </w:tc>
        <w:tc>
          <w:tcPr>
            <w:tcW w:w="712" w:type="dxa"/>
            <w:shd w:val="clear" w:color="auto" w:fill="C0C0C0"/>
            <w:vAlign w:val="center"/>
          </w:tcPr>
          <w:p w14:paraId="14F58399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生效日期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29C65030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备注</w:t>
            </w:r>
          </w:p>
        </w:tc>
      </w:tr>
      <w:tr w:rsidR="008B30A7" w14:paraId="1EE7E2AE" w14:textId="77777777">
        <w:trPr>
          <w:jc w:val="center"/>
        </w:trPr>
        <w:tc>
          <w:tcPr>
            <w:tcW w:w="648" w:type="dxa"/>
            <w:vAlign w:val="center"/>
          </w:tcPr>
          <w:p w14:paraId="4C9BD472" w14:textId="77777777" w:rsidR="008B30A7" w:rsidRDefault="00000000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1</w:t>
            </w:r>
          </w:p>
        </w:tc>
        <w:tc>
          <w:tcPr>
            <w:tcW w:w="2160" w:type="dxa"/>
            <w:vAlign w:val="center"/>
          </w:tcPr>
          <w:p w14:paraId="1131ED30" w14:textId="77777777" w:rsidR="008B30A7" w:rsidRDefault="00000000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文档建立</w:t>
            </w:r>
          </w:p>
        </w:tc>
        <w:tc>
          <w:tcPr>
            <w:tcW w:w="720" w:type="dxa"/>
            <w:vAlign w:val="center"/>
          </w:tcPr>
          <w:p w14:paraId="436500C3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4DB06C5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19F6372" w14:textId="77777777" w:rsidR="008B30A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0.1</w:t>
            </w:r>
          </w:p>
        </w:tc>
        <w:tc>
          <w:tcPr>
            <w:tcW w:w="947" w:type="dxa"/>
            <w:vAlign w:val="center"/>
          </w:tcPr>
          <w:p w14:paraId="4AB6E8E0" w14:textId="77777777" w:rsidR="008B30A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S</w:t>
            </w:r>
            <w:r>
              <w:rPr>
                <w:rFonts w:ascii="宋体" w:hAnsi="宋体" w:hint="eastAsia"/>
                <w:szCs w:val="21"/>
              </w:rPr>
              <w:t>unlg</w:t>
            </w:r>
          </w:p>
        </w:tc>
        <w:tc>
          <w:tcPr>
            <w:tcW w:w="947" w:type="dxa"/>
            <w:vAlign w:val="center"/>
          </w:tcPr>
          <w:p w14:paraId="6610B8C2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A8CCD15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76A479F7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  <w:tr w:rsidR="008B30A7" w14:paraId="2F2097FE" w14:textId="77777777">
        <w:trPr>
          <w:jc w:val="center"/>
        </w:trPr>
        <w:tc>
          <w:tcPr>
            <w:tcW w:w="648" w:type="dxa"/>
            <w:vAlign w:val="center"/>
          </w:tcPr>
          <w:p w14:paraId="40F0010E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526559BD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153097D5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043D76A3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44FCFDCB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8A11F8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8433C29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667BA9F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46F5BC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  <w:tr w:rsidR="008B30A7" w14:paraId="5BCF41E6" w14:textId="77777777">
        <w:trPr>
          <w:jc w:val="center"/>
        </w:trPr>
        <w:tc>
          <w:tcPr>
            <w:tcW w:w="648" w:type="dxa"/>
            <w:vAlign w:val="center"/>
          </w:tcPr>
          <w:p w14:paraId="1073B5AE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420D95D9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1E3A842B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45ED336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7D9985C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1B6E62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50A73842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A2625A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647E494F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  <w:tr w:rsidR="008B30A7" w14:paraId="687A9C73" w14:textId="77777777">
        <w:trPr>
          <w:jc w:val="center"/>
        </w:trPr>
        <w:tc>
          <w:tcPr>
            <w:tcW w:w="648" w:type="dxa"/>
            <w:vAlign w:val="center"/>
          </w:tcPr>
          <w:p w14:paraId="39200B77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1D64B83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3BFAC8C1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EF45A4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F36FD54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BA13C3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38F9C0B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761FCDC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552E338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</w:tbl>
    <w:p w14:paraId="42D0D7A5" w14:textId="77777777" w:rsidR="008B30A7" w:rsidRDefault="008B30A7">
      <w:pPr>
        <w:jc w:val="center"/>
        <w:rPr>
          <w:b/>
          <w:sz w:val="44"/>
          <w:szCs w:val="44"/>
        </w:rPr>
      </w:pPr>
    </w:p>
    <w:p w14:paraId="60EDB60C" w14:textId="77777777" w:rsidR="008B30A7" w:rsidRDefault="008B30A7">
      <w:pPr>
        <w:jc w:val="center"/>
        <w:rPr>
          <w:b/>
          <w:bCs/>
          <w:sz w:val="32"/>
          <w:szCs w:val="32"/>
        </w:rPr>
      </w:pPr>
    </w:p>
    <w:p w14:paraId="1A6DD3C9" w14:textId="77777777" w:rsidR="008B30A7" w:rsidRDefault="00000000">
      <w:pPr>
        <w:pageBreakBefore/>
        <w:jc w:val="center"/>
        <w:rPr>
          <w:rFonts w:ascii="楷体" w:eastAsia="楷体" w:hAnsi="楷体"/>
          <w:sz w:val="44"/>
          <w:szCs w:val="44"/>
        </w:rPr>
      </w:pPr>
      <w:r>
        <w:rPr>
          <w:rFonts w:ascii="楷体" w:eastAsia="楷体" w:hAnsi="楷体" w:hint="eastAsia"/>
          <w:b/>
          <w:bCs/>
          <w:sz w:val="44"/>
          <w:szCs w:val="44"/>
        </w:rPr>
        <w:lastRenderedPageBreak/>
        <w:t>目  录</w:t>
      </w:r>
    </w:p>
    <w:p w14:paraId="02628F4E" w14:textId="77777777" w:rsidR="008B30A7" w:rsidRDefault="00000000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155193470" w:history="1">
        <w:r w:rsidR="008B30A7">
          <w:rPr>
            <w:rStyle w:val="affc"/>
          </w:rPr>
          <w:t xml:space="preserve">1. </w:t>
        </w:r>
        <w:r w:rsidR="008B30A7">
          <w:rPr>
            <w:rStyle w:val="affc"/>
          </w:rPr>
          <w:t>引言</w:t>
        </w:r>
        <w:r w:rsidR="008B30A7">
          <w:tab/>
        </w:r>
        <w:r w:rsidR="008B30A7">
          <w:fldChar w:fldCharType="begin"/>
        </w:r>
        <w:r w:rsidR="008B30A7">
          <w:instrText xml:space="preserve"> PAGEREF _Toc155193470 \h </w:instrText>
        </w:r>
        <w:r w:rsidR="008B30A7">
          <w:fldChar w:fldCharType="separate"/>
        </w:r>
        <w:r w:rsidR="008B30A7">
          <w:t>4</w:t>
        </w:r>
        <w:r w:rsidR="008B30A7">
          <w:fldChar w:fldCharType="end"/>
        </w:r>
      </w:hyperlink>
    </w:p>
    <w:p w14:paraId="1A20492D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1" w:history="1">
        <w:r>
          <w:rPr>
            <w:rStyle w:val="affc"/>
          </w:rPr>
          <w:t xml:space="preserve">1.1. </w:t>
        </w:r>
        <w:r>
          <w:rPr>
            <w:rStyle w:val="affc"/>
          </w:rPr>
          <w:t>编写目的</w:t>
        </w:r>
        <w:r>
          <w:tab/>
        </w:r>
        <w:r>
          <w:fldChar w:fldCharType="begin"/>
        </w:r>
        <w:r>
          <w:instrText xml:space="preserve"> PAGEREF _Toc155193471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3A412C6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2" w:history="1">
        <w:r>
          <w:rPr>
            <w:rStyle w:val="affc"/>
          </w:rPr>
          <w:t xml:space="preserve">1.2. </w:t>
        </w:r>
        <w:r>
          <w:rPr>
            <w:rStyle w:val="affc"/>
          </w:rPr>
          <w:t>参数定义</w:t>
        </w:r>
        <w:r>
          <w:tab/>
        </w:r>
        <w:r>
          <w:fldChar w:fldCharType="begin"/>
        </w:r>
        <w:r>
          <w:instrText xml:space="preserve"> PAGEREF _Toc155193472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8711517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3" w:history="1">
        <w:r>
          <w:rPr>
            <w:rStyle w:val="affc"/>
          </w:rPr>
          <w:t xml:space="preserve">1.3. </w:t>
        </w:r>
        <w:r>
          <w:rPr>
            <w:rStyle w:val="affc"/>
          </w:rPr>
          <w:t>参考资料</w:t>
        </w:r>
        <w:r>
          <w:tab/>
        </w:r>
        <w:r>
          <w:fldChar w:fldCharType="begin"/>
        </w:r>
        <w:r>
          <w:instrText xml:space="preserve"> PAGEREF _Toc155193473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542E10F" w14:textId="1E040E36" w:rsidR="008B30A7" w:rsidRDefault="008B30A7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74" w:history="1">
        <w:r>
          <w:rPr>
            <w:rStyle w:val="affc"/>
          </w:rPr>
          <w:t xml:space="preserve">2. </w:t>
        </w:r>
        <w:r>
          <w:rPr>
            <w:rStyle w:val="affc"/>
          </w:rPr>
          <w:t>性能测试综述</w:t>
        </w:r>
        <w:r>
          <w:tab/>
        </w:r>
        <w:r>
          <w:fldChar w:fldCharType="begin"/>
        </w:r>
        <w:r>
          <w:instrText xml:space="preserve"> PAGEREF _Toc155193474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1C0BDC9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5" w:history="1">
        <w:r>
          <w:rPr>
            <w:rStyle w:val="affc"/>
          </w:rPr>
          <w:t xml:space="preserve">2.1. </w:t>
        </w:r>
        <w:r>
          <w:rPr>
            <w:rStyle w:val="affc"/>
          </w:rPr>
          <w:t>项目概述</w:t>
        </w:r>
        <w:r>
          <w:tab/>
        </w:r>
        <w:r>
          <w:fldChar w:fldCharType="begin"/>
        </w:r>
        <w:r>
          <w:instrText xml:space="preserve"> PAGEREF _Toc155193475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A3DB0D9" w14:textId="0B339126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6" w:history="1">
        <w:r>
          <w:rPr>
            <w:rStyle w:val="affc"/>
          </w:rPr>
          <w:t xml:space="preserve">2.2. </w:t>
        </w:r>
        <w:r>
          <w:rPr>
            <w:rStyle w:val="affc"/>
          </w:rPr>
          <w:t>性能测试环境和工具</w:t>
        </w:r>
        <w:r>
          <w:tab/>
        </w:r>
        <w:r>
          <w:fldChar w:fldCharType="begin"/>
        </w:r>
        <w:r>
          <w:instrText xml:space="preserve"> PAGEREF _Toc155193476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BB62CBA" w14:textId="77777777" w:rsidR="008B30A7" w:rsidRDefault="008B30A7">
      <w:pPr>
        <w:pStyle w:val="TOC3"/>
        <w:rPr>
          <w:rFonts w:asciiTheme="minorHAnsi" w:eastAsiaTheme="minorEastAsia" w:hAnsiTheme="minorHAnsi" w:cstheme="minorBidi"/>
          <w:szCs w:val="22"/>
          <w14:ligatures w14:val="standardContextual"/>
        </w:rPr>
      </w:pPr>
      <w:hyperlink w:anchor="_Toc155193477" w:history="1">
        <w:r>
          <w:rPr>
            <w:rStyle w:val="affc"/>
          </w:rPr>
          <w:t xml:space="preserve">2.2.1. </w:t>
        </w:r>
        <w:r>
          <w:rPr>
            <w:rStyle w:val="affc"/>
          </w:rPr>
          <w:t>主机环境</w:t>
        </w:r>
        <w:r>
          <w:tab/>
        </w:r>
        <w:r>
          <w:fldChar w:fldCharType="begin"/>
        </w:r>
        <w:r>
          <w:instrText xml:space="preserve"> PAGEREF _Toc155193477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6DEC8BE" w14:textId="3B3F43F2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8" w:history="1">
        <w:r>
          <w:rPr>
            <w:rStyle w:val="affc"/>
          </w:rPr>
          <w:t xml:space="preserve">2.3. </w:t>
        </w:r>
        <w:r>
          <w:rPr>
            <w:rStyle w:val="affc"/>
          </w:rPr>
          <w:t>性能测试实际进度和人员</w:t>
        </w:r>
        <w:r>
          <w:tab/>
        </w:r>
        <w:r>
          <w:fldChar w:fldCharType="begin"/>
        </w:r>
        <w:r>
          <w:instrText xml:space="preserve"> PAGEREF _Toc155193478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BC7ED73" w14:textId="7B8BEC21" w:rsidR="008B30A7" w:rsidRDefault="008B30A7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79" w:history="1">
        <w:r>
          <w:rPr>
            <w:rStyle w:val="affc"/>
          </w:rPr>
          <w:t xml:space="preserve">3. </w:t>
        </w:r>
        <w:r>
          <w:rPr>
            <w:rStyle w:val="affc"/>
          </w:rPr>
          <w:t>性能测试过程</w:t>
        </w:r>
        <w:r>
          <w:tab/>
        </w:r>
        <w:r>
          <w:fldChar w:fldCharType="begin"/>
        </w:r>
        <w:r>
          <w:instrText xml:space="preserve"> PAGEREF _Toc155193479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FED391B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0" w:history="1">
        <w:r>
          <w:rPr>
            <w:rStyle w:val="affc"/>
          </w:rPr>
          <w:t xml:space="preserve">3.1. </w:t>
        </w:r>
        <w:r>
          <w:rPr>
            <w:rStyle w:val="affc"/>
          </w:rPr>
          <w:t>测试汇总</w:t>
        </w:r>
        <w:r>
          <w:tab/>
        </w:r>
        <w:r>
          <w:fldChar w:fldCharType="begin"/>
        </w:r>
        <w:r>
          <w:instrText xml:space="preserve"> PAGEREF _Toc155193480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AB4A2F7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1" w:history="1">
        <w:r>
          <w:rPr>
            <w:rStyle w:val="affc"/>
          </w:rPr>
          <w:t xml:space="preserve">3.2. </w:t>
        </w:r>
        <w:r>
          <w:rPr>
            <w:rStyle w:val="affc"/>
          </w:rPr>
          <w:t>测试用例执行情况汇总</w:t>
        </w:r>
        <w:r>
          <w:tab/>
        </w:r>
        <w:r>
          <w:fldChar w:fldCharType="begin"/>
        </w:r>
        <w:r>
          <w:instrText xml:space="preserve"> PAGEREF _Toc155193481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EDCB59F" w14:textId="7A363B38" w:rsidR="008B30A7" w:rsidRDefault="008B30A7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82" w:history="1">
        <w:r>
          <w:rPr>
            <w:rStyle w:val="affc"/>
          </w:rPr>
          <w:t xml:space="preserve">4. </w:t>
        </w:r>
        <w:r>
          <w:rPr>
            <w:rStyle w:val="affc"/>
          </w:rPr>
          <w:t>性能测试评估和结论</w:t>
        </w:r>
        <w:r>
          <w:tab/>
        </w:r>
        <w:r>
          <w:fldChar w:fldCharType="begin"/>
        </w:r>
        <w:r>
          <w:instrText xml:space="preserve"> PAGEREF _Toc155193482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54307113" w14:textId="22CB490F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3" w:history="1">
        <w:r>
          <w:rPr>
            <w:rStyle w:val="affc"/>
          </w:rPr>
          <w:t xml:space="preserve">4.1. </w:t>
        </w:r>
        <w:r>
          <w:rPr>
            <w:rStyle w:val="affc"/>
          </w:rPr>
          <w:t>性能测试过程统计分析总结</w:t>
        </w:r>
        <w:r>
          <w:tab/>
        </w:r>
        <w:r>
          <w:fldChar w:fldCharType="begin"/>
        </w:r>
        <w:r>
          <w:instrText xml:space="preserve"> PAGEREF _Toc155193483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16EB759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4" w:history="1">
        <w:r>
          <w:rPr>
            <w:rStyle w:val="affc"/>
          </w:rPr>
          <w:t xml:space="preserve">4.2. </w:t>
        </w:r>
        <w:r>
          <w:rPr>
            <w:rStyle w:val="affc"/>
          </w:rPr>
          <w:t>测试</w:t>
        </w:r>
        <w:r>
          <w:rPr>
            <w:rStyle w:val="affc"/>
          </w:rPr>
          <w:t>Bug</w:t>
        </w:r>
        <w:r>
          <w:rPr>
            <w:rStyle w:val="affc"/>
          </w:rPr>
          <w:t>情况统计</w:t>
        </w:r>
        <w:r>
          <w:tab/>
        </w:r>
        <w:r>
          <w:fldChar w:fldCharType="begin"/>
        </w:r>
        <w:r>
          <w:instrText xml:space="preserve"> PAGEREF _Toc155193484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F7CBC2D" w14:textId="06B21DC3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5" w:history="1">
        <w:r>
          <w:rPr>
            <w:rStyle w:val="affc"/>
          </w:rPr>
          <w:t xml:space="preserve">4.3. </w:t>
        </w:r>
        <w:r>
          <w:rPr>
            <w:rStyle w:val="affc"/>
          </w:rPr>
          <w:t>性能测试中的遗留问题</w:t>
        </w:r>
        <w:r>
          <w:tab/>
        </w:r>
        <w:r>
          <w:fldChar w:fldCharType="begin"/>
        </w:r>
        <w:r>
          <w:instrText xml:space="preserve"> PAGEREF _Toc155193485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F4C0B4D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6" w:history="1">
        <w:r>
          <w:rPr>
            <w:rStyle w:val="affc"/>
          </w:rPr>
          <w:t xml:space="preserve">4.4. </w:t>
        </w:r>
        <w:r>
          <w:rPr>
            <w:rStyle w:val="affc"/>
          </w:rPr>
          <w:t>版本提交到验收测试的结论</w:t>
        </w:r>
        <w:r>
          <w:tab/>
        </w:r>
        <w:r>
          <w:fldChar w:fldCharType="begin"/>
        </w:r>
        <w:r>
          <w:instrText xml:space="preserve"> PAGEREF _Toc155193486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35A53AD" w14:textId="77777777" w:rsidR="008B30A7" w:rsidRDefault="008B30A7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87" w:history="1">
        <w:r>
          <w:rPr>
            <w:rStyle w:val="affc"/>
          </w:rPr>
          <w:t>5. 5</w:t>
        </w:r>
        <w:r>
          <w:rPr>
            <w:rStyle w:val="affc"/>
          </w:rPr>
          <w:t>附加</w:t>
        </w:r>
        <w:r>
          <w:tab/>
        </w:r>
        <w:r>
          <w:fldChar w:fldCharType="begin"/>
        </w:r>
        <w:r>
          <w:instrText xml:space="preserve"> PAGEREF _Toc155193487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7B48F15B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8" w:history="1">
        <w:r>
          <w:rPr>
            <w:rStyle w:val="affc"/>
          </w:rPr>
          <w:t xml:space="preserve">5.1. </w:t>
        </w:r>
        <w:r>
          <w:rPr>
            <w:rStyle w:val="affc"/>
          </w:rPr>
          <w:t>附加其他未尽事宜</w:t>
        </w:r>
        <w:r>
          <w:tab/>
        </w:r>
        <w:r>
          <w:fldChar w:fldCharType="begin"/>
        </w:r>
        <w:r>
          <w:instrText xml:space="preserve"> PAGEREF _Toc155193488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38602446" w14:textId="17C2A8E9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9" w:history="1">
        <w:r>
          <w:rPr>
            <w:rStyle w:val="affc"/>
          </w:rPr>
          <w:t xml:space="preserve">5.2. </w:t>
        </w:r>
        <w:r>
          <w:rPr>
            <w:rStyle w:val="affc"/>
          </w:rPr>
          <w:t>附加性能测试</w:t>
        </w:r>
        <w:r>
          <w:rPr>
            <w:rStyle w:val="affc"/>
          </w:rPr>
          <w:t>BUG</w:t>
        </w:r>
        <w:r>
          <w:rPr>
            <w:rStyle w:val="affc"/>
          </w:rPr>
          <w:t>记录</w:t>
        </w:r>
        <w:r>
          <w:tab/>
        </w:r>
        <w:r>
          <w:fldChar w:fldCharType="begin"/>
        </w:r>
        <w:r>
          <w:instrText xml:space="preserve"> PAGEREF _Toc155193489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B5C60C7" w14:textId="77777777" w:rsidR="008B30A7" w:rsidRDefault="00000000">
      <w:pPr>
        <w:pStyle w:val="1"/>
      </w:pPr>
      <w:r>
        <w:rPr>
          <w:rFonts w:ascii="宋体" w:hAnsi="宋体"/>
          <w:sz w:val="24"/>
        </w:rPr>
        <w:lastRenderedPageBreak/>
        <w:fldChar w:fldCharType="end"/>
      </w:r>
      <w:bookmarkStart w:id="4" w:name="_Toc155193470"/>
      <w:bookmarkStart w:id="5" w:name="_Toc252266930"/>
      <w:bookmarkStart w:id="6" w:name="_Toc280627121"/>
      <w:bookmarkEnd w:id="2"/>
      <w:r>
        <w:rPr>
          <w:rFonts w:hint="eastAsia"/>
        </w:rPr>
        <w:t>引言</w:t>
      </w:r>
      <w:bookmarkEnd w:id="4"/>
      <w:bookmarkEnd w:id="5"/>
      <w:bookmarkEnd w:id="6"/>
    </w:p>
    <w:p w14:paraId="01F999D9" w14:textId="77777777" w:rsidR="008B30A7" w:rsidRDefault="00000000">
      <w:pPr>
        <w:pStyle w:val="21"/>
      </w:pPr>
      <w:bookmarkStart w:id="7" w:name="_Toc155193471"/>
      <w:bookmarkStart w:id="8" w:name="_Toc12191600"/>
      <w:bookmarkStart w:id="9" w:name="_Toc524410088"/>
      <w:bookmarkStart w:id="10" w:name="_Toc252266931"/>
      <w:bookmarkStart w:id="11" w:name="_Toc280627122"/>
      <w:bookmarkStart w:id="12" w:name="_Toc226875503"/>
      <w:r>
        <w:rPr>
          <w:rFonts w:hint="eastAsia"/>
        </w:rPr>
        <w:t>编写目的</w:t>
      </w:r>
      <w:bookmarkEnd w:id="7"/>
      <w:bookmarkEnd w:id="8"/>
      <w:bookmarkEnd w:id="9"/>
      <w:bookmarkEnd w:id="10"/>
      <w:bookmarkEnd w:id="11"/>
      <w:bookmarkEnd w:id="12"/>
    </w:p>
    <w:p w14:paraId="5F8FCE5B" w14:textId="1B5D57B5" w:rsidR="008B30A7" w:rsidRDefault="00000000">
      <w:pPr>
        <w:pStyle w:val="a3"/>
        <w:ind w:firstLine="480"/>
      </w:pPr>
      <w:bookmarkStart w:id="13" w:name="_Toc524410089"/>
      <w:bookmarkStart w:id="14" w:name="_Toc12191601"/>
      <w:bookmarkStart w:id="15" w:name="_Toc252266932"/>
      <w:bookmarkStart w:id="16" w:name="_Toc226875504"/>
      <w:r>
        <w:rPr>
          <w:rFonts w:ascii="宋体" w:hint="eastAsia"/>
          <w:color w:val="000000"/>
        </w:rPr>
        <w:t>本测试报告为</w:t>
      </w:r>
      <w:r w:rsidR="000160EA">
        <w:rPr>
          <w:rFonts w:ascii="宋体" w:hAnsi="宋体"/>
          <w:szCs w:val="21"/>
        </w:rPr>
        <w:t>九思大模型</w:t>
      </w:r>
      <w:r w:rsidR="00471127">
        <w:rPr>
          <w:rFonts w:ascii="宋体" w:hAnsi="宋体"/>
          <w:szCs w:val="21"/>
        </w:rPr>
        <w:t>H20</w:t>
      </w:r>
      <w:r>
        <w:rPr>
          <w:rFonts w:ascii="宋体" w:hAnsi="宋体" w:hint="eastAsia"/>
          <w:szCs w:val="21"/>
        </w:rPr>
        <w:t>推理服务</w:t>
      </w:r>
      <w:r>
        <w:rPr>
          <w:rFonts w:ascii="宋体" w:hint="eastAsia"/>
          <w:color w:val="000000"/>
        </w:rPr>
        <w:t>的性能测试报告，模拟不同线程数对接口的压力，目的在于总结测试阶段的测试以及分析测试结果。</w:t>
      </w:r>
    </w:p>
    <w:p w14:paraId="2AEC5F90" w14:textId="77777777" w:rsidR="008B30A7" w:rsidRDefault="00000000">
      <w:pPr>
        <w:pStyle w:val="21"/>
      </w:pPr>
      <w:bookmarkStart w:id="17" w:name="_Toc418523301"/>
      <w:bookmarkStart w:id="18" w:name="_Toc311192354"/>
      <w:bookmarkStart w:id="19" w:name="_Toc155193472"/>
      <w:bookmarkStart w:id="20" w:name="_Toc202767525"/>
      <w:bookmarkStart w:id="21" w:name="_Toc280625009"/>
      <w:bookmarkEnd w:id="13"/>
      <w:bookmarkEnd w:id="14"/>
      <w:bookmarkEnd w:id="15"/>
      <w:bookmarkEnd w:id="16"/>
      <w:r>
        <w:rPr>
          <w:rFonts w:hint="eastAsia"/>
        </w:rPr>
        <w:t>参数定义</w:t>
      </w:r>
      <w:bookmarkEnd w:id="17"/>
      <w:bookmarkEnd w:id="18"/>
      <w:bookmarkEnd w:id="19"/>
    </w:p>
    <w:tbl>
      <w:tblPr>
        <w:tblW w:w="96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7653"/>
      </w:tblGrid>
      <w:tr w:rsidR="008B30A7" w14:paraId="54F278CB" w14:textId="77777777">
        <w:trPr>
          <w:trHeight w:val="687"/>
          <w:jc w:val="center"/>
        </w:trPr>
        <w:tc>
          <w:tcPr>
            <w:tcW w:w="1987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C0C0C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1AF460" w14:textId="77777777" w:rsidR="008B30A7" w:rsidRDefault="00000000">
            <w:pPr>
              <w:pStyle w:val="Table"/>
              <w:ind w:left="942"/>
              <w:jc w:val="center"/>
              <w:rPr>
                <w:b/>
              </w:rPr>
            </w:pPr>
            <w:r>
              <w:rPr>
                <w:b/>
              </w:rPr>
              <w:t>概念</w:t>
            </w:r>
          </w:p>
        </w:tc>
        <w:tc>
          <w:tcPr>
            <w:tcW w:w="7653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C0C0C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1DD148" w14:textId="77777777" w:rsidR="008B30A7" w:rsidRDefault="00000000">
            <w:pPr>
              <w:pStyle w:val="Table"/>
              <w:ind w:left="942"/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:rsidR="008B30A7" w14:paraId="4D15173D" w14:textId="77777777">
        <w:trPr>
          <w:trHeight w:val="422"/>
          <w:jc w:val="center"/>
        </w:trPr>
        <w:tc>
          <w:tcPr>
            <w:tcW w:w="1987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10E214" w14:textId="77777777" w:rsidR="008B30A7" w:rsidRDefault="00000000">
            <w:pPr>
              <w:jc w:val="center"/>
            </w:pPr>
            <w:r>
              <w:t>Samples</w:t>
            </w:r>
          </w:p>
        </w:tc>
        <w:tc>
          <w:tcPr>
            <w:tcW w:w="7653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BE0D68" w14:textId="77777777" w:rsidR="008B30A7" w:rsidRDefault="00000000">
            <w:pPr>
              <w:ind w:firstLine="480"/>
            </w:pPr>
            <w:r>
              <w:rPr>
                <w:rFonts w:hint="eastAsia"/>
              </w:rPr>
              <w:t>推理测试的总线程数，用于模拟用户的并发数量。</w:t>
            </w:r>
          </w:p>
        </w:tc>
      </w:tr>
      <w:tr w:rsidR="008B30A7" w14:paraId="51378FAA" w14:textId="77777777">
        <w:trPr>
          <w:trHeight w:val="612"/>
          <w:jc w:val="center"/>
        </w:trPr>
        <w:tc>
          <w:tcPr>
            <w:tcW w:w="1987" w:type="dxa"/>
            <w:tcBorders>
              <w:top w:val="single" w:sz="8" w:space="0" w:color="0D0D0D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294B70" w14:textId="77777777" w:rsidR="008B30A7" w:rsidRDefault="00000000">
            <w:pPr>
              <w:jc w:val="center"/>
            </w:pPr>
            <w:r>
              <w:t>Average</w:t>
            </w:r>
          </w:p>
        </w:tc>
        <w:tc>
          <w:tcPr>
            <w:tcW w:w="7653" w:type="dxa"/>
            <w:tcBorders>
              <w:top w:val="single" w:sz="8" w:space="0" w:color="0D0D0D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3FDE14" w14:textId="77777777" w:rsidR="008B30A7" w:rsidRDefault="00000000">
            <w:pPr>
              <w:ind w:firstLine="480"/>
            </w:pPr>
            <w:r>
              <w:rPr>
                <w:rFonts w:hint="eastAsia"/>
              </w:rPr>
              <w:t>单个请求的平均响应时间。单位为</w:t>
            </w:r>
            <w:r>
              <w:rPr>
                <w:rFonts w:hint="eastAsia"/>
              </w:rPr>
              <w:t>ms</w:t>
            </w:r>
          </w:p>
        </w:tc>
      </w:tr>
      <w:tr w:rsidR="008B30A7" w14:paraId="27B20BF1" w14:textId="77777777">
        <w:trPr>
          <w:trHeight w:val="411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8F43E6" w14:textId="7B3854C2" w:rsidR="008B30A7" w:rsidRDefault="00651DAF">
            <w:pPr>
              <w:jc w:val="center"/>
            </w:pPr>
            <w:r>
              <w:rPr>
                <w:rFonts w:hint="eastAsia"/>
              </w:rPr>
              <w:t>输入长度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2CB1E9" w14:textId="2F5603D3" w:rsidR="008B30A7" w:rsidRDefault="00651DAF">
            <w:pPr>
              <w:ind w:firstLine="480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 xml:space="preserve"> token </w:t>
            </w:r>
            <w:r>
              <w:rPr>
                <w:rFonts w:hint="eastAsia"/>
              </w:rPr>
              <w:t>的数量，单位为个。</w:t>
            </w:r>
          </w:p>
        </w:tc>
      </w:tr>
      <w:tr w:rsidR="008B30A7" w14:paraId="7F754417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80DD49" w14:textId="6B3D8435" w:rsidR="008B30A7" w:rsidRDefault="00651DAF">
            <w:pPr>
              <w:jc w:val="center"/>
            </w:pPr>
            <w:r>
              <w:rPr>
                <w:rFonts w:hint="eastAsia"/>
              </w:rPr>
              <w:t>出入长度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B63754" w14:textId="12953F99" w:rsidR="008B30A7" w:rsidRDefault="00651DAF">
            <w:pPr>
              <w:ind w:firstLine="480"/>
            </w:pPr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 xml:space="preserve"> token </w:t>
            </w:r>
            <w:r>
              <w:rPr>
                <w:rFonts w:hint="eastAsia"/>
              </w:rPr>
              <w:t>的数量，单位为个。</w:t>
            </w:r>
          </w:p>
        </w:tc>
      </w:tr>
      <w:tr w:rsidR="008B30A7" w14:paraId="6E93D1EF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968F6B" w14:textId="2FA242C8" w:rsidR="008B30A7" w:rsidRDefault="001527AC">
            <w:pPr>
              <w:jc w:val="center"/>
            </w:pPr>
            <w:r>
              <w:rPr>
                <w:rFonts w:hint="eastAsia"/>
              </w:rPr>
              <w:t>吞吐量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08D9AF" w14:textId="4FD72451" w:rsidR="008B30A7" w:rsidRDefault="00000000">
            <w:pPr>
              <w:ind w:firstLine="480"/>
            </w:pPr>
            <w:r>
              <w:rPr>
                <w:rFonts w:hint="eastAsia"/>
              </w:rPr>
              <w:t>吞吐量，表示每秒</w:t>
            </w:r>
            <w:r w:rsidR="00651DAF">
              <w:rPr>
                <w:rFonts w:hint="eastAsia"/>
              </w:rPr>
              <w:t>生成的</w:t>
            </w:r>
            <w:r w:rsidR="00651DAF">
              <w:rPr>
                <w:rFonts w:hint="eastAsia"/>
              </w:rPr>
              <w:t>token</w:t>
            </w:r>
            <w:r w:rsidR="00651DAF">
              <w:rPr>
                <w:rFonts w:hint="eastAsia"/>
              </w:rPr>
              <w:t>数量</w:t>
            </w:r>
            <w:r w:rsidR="001527AC">
              <w:rPr>
                <w:rFonts w:hint="eastAsia"/>
              </w:rPr>
              <w:t>，单位为</w:t>
            </w:r>
            <w:r w:rsidR="001527AC">
              <w:rPr>
                <w:rFonts w:hint="eastAsia"/>
              </w:rPr>
              <w:t>tokens/s</w:t>
            </w:r>
            <w:r>
              <w:rPr>
                <w:rFonts w:hint="eastAsia"/>
              </w:rPr>
              <w:t>。</w:t>
            </w:r>
          </w:p>
        </w:tc>
      </w:tr>
      <w:tr w:rsidR="008B30A7" w14:paraId="38A4810C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E9A2FB" w14:textId="05B6F1D2" w:rsidR="008B30A7" w:rsidRDefault="00651DAF">
            <w:pPr>
              <w:jc w:val="center"/>
            </w:pPr>
            <w:r>
              <w:rPr>
                <w:rFonts w:hint="eastAsia"/>
              </w:rPr>
              <w:t>首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时延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1E40B1" w14:textId="2F8AB3CD" w:rsidR="008B30A7" w:rsidRDefault="00651DAF">
            <w:pPr>
              <w:ind w:firstLine="480"/>
            </w:pPr>
            <w:r>
              <w:rPr>
                <w:rFonts w:hint="eastAsia"/>
              </w:rPr>
              <w:t>请求从发出到接受到第一个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的时间，单位为</w:t>
            </w: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。</w:t>
            </w:r>
          </w:p>
        </w:tc>
      </w:tr>
      <w:tr w:rsidR="008B30A7" w14:paraId="63767827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F76C6C" w14:textId="42790204" w:rsidR="008B30A7" w:rsidRDefault="00651DAF">
            <w:pPr>
              <w:jc w:val="center"/>
            </w:pPr>
            <w:r>
              <w:rPr>
                <w:rFonts w:hint="eastAsia"/>
              </w:rPr>
              <w:t>平均增量时延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073484" w14:textId="6F7AF5F0" w:rsidR="008B30A7" w:rsidRDefault="00651DAF">
            <w:pPr>
              <w:ind w:firstLine="480"/>
            </w:pPr>
            <w:r>
              <w:rPr>
                <w:rFonts w:hint="eastAsia"/>
              </w:rPr>
              <w:t>在接受到第一个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后，每新接收到一个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的时间，单位为</w:t>
            </w: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。</w:t>
            </w:r>
          </w:p>
        </w:tc>
      </w:tr>
    </w:tbl>
    <w:p w14:paraId="74731945" w14:textId="77777777" w:rsidR="008B30A7" w:rsidRDefault="008B30A7">
      <w:pPr>
        <w:ind w:firstLine="480"/>
      </w:pPr>
    </w:p>
    <w:p w14:paraId="7E9D54F6" w14:textId="77777777" w:rsidR="008B30A7" w:rsidRDefault="00000000">
      <w:pPr>
        <w:pStyle w:val="21"/>
      </w:pPr>
      <w:bookmarkStart w:id="22" w:name="_Toc395214540"/>
      <w:bookmarkStart w:id="23" w:name="_Toc523656222"/>
      <w:bookmarkStart w:id="24" w:name="_Toc413316199"/>
      <w:bookmarkStart w:id="25" w:name="_Toc418523302"/>
      <w:bookmarkStart w:id="26" w:name="_Toc311192355"/>
      <w:bookmarkStart w:id="27" w:name="_Toc12204792"/>
      <w:bookmarkStart w:id="28" w:name="_Toc155193473"/>
      <w:r>
        <w:rPr>
          <w:rFonts w:hint="eastAsia"/>
        </w:rPr>
        <w:t>参考资料</w:t>
      </w:r>
      <w:bookmarkEnd w:id="22"/>
      <w:bookmarkEnd w:id="23"/>
      <w:bookmarkEnd w:id="24"/>
      <w:bookmarkEnd w:id="25"/>
      <w:bookmarkEnd w:id="26"/>
      <w:bookmarkEnd w:id="27"/>
      <w:bookmarkEnd w:id="28"/>
    </w:p>
    <w:p w14:paraId="74D16CF5" w14:textId="77777777" w:rsidR="008B30A7" w:rsidRDefault="008B30A7">
      <w:pPr>
        <w:pStyle w:val="a3"/>
        <w:ind w:firstLine="480"/>
      </w:pPr>
    </w:p>
    <w:p w14:paraId="214DDC21" w14:textId="77777777" w:rsidR="008B30A7" w:rsidRDefault="008B30A7">
      <w:pPr>
        <w:pStyle w:val="a3"/>
        <w:ind w:firstLine="480"/>
      </w:pPr>
    </w:p>
    <w:bookmarkEnd w:id="20"/>
    <w:bookmarkEnd w:id="21"/>
    <w:p w14:paraId="4302B1D5" w14:textId="77777777" w:rsidR="008B30A7" w:rsidRDefault="008B30A7">
      <w:pPr>
        <w:pStyle w:val="a3"/>
        <w:ind w:firstLine="480"/>
      </w:pPr>
    </w:p>
    <w:p w14:paraId="596D1C08" w14:textId="107560B0" w:rsidR="008B30A7" w:rsidRDefault="00780C4C">
      <w:pPr>
        <w:pStyle w:val="1"/>
      </w:pPr>
      <w:bookmarkStart w:id="29" w:name="_Toc12191603"/>
      <w:bookmarkStart w:id="30" w:name="_Toc280627125"/>
      <w:bookmarkStart w:id="31" w:name="_Toc226875506"/>
      <w:bookmarkStart w:id="32" w:name="_Toc155193474"/>
      <w:bookmarkStart w:id="33" w:name="_Toc252266934"/>
      <w:bookmarkStart w:id="34" w:name="_Toc506014254"/>
      <w:r>
        <w:rPr>
          <w:rFonts w:hint="eastAsia"/>
        </w:rPr>
        <w:lastRenderedPageBreak/>
        <w:t>性能测试综述</w:t>
      </w:r>
      <w:bookmarkEnd w:id="29"/>
      <w:bookmarkEnd w:id="30"/>
      <w:bookmarkEnd w:id="31"/>
      <w:bookmarkEnd w:id="32"/>
      <w:bookmarkEnd w:id="33"/>
    </w:p>
    <w:p w14:paraId="49D94F13" w14:textId="77777777" w:rsidR="008B30A7" w:rsidRDefault="00000000">
      <w:pPr>
        <w:pStyle w:val="21"/>
      </w:pPr>
      <w:bookmarkStart w:id="35" w:name="_Toc12191604"/>
      <w:bookmarkStart w:id="36" w:name="_Toc524410092"/>
      <w:bookmarkStart w:id="37" w:name="_Toc252266935"/>
      <w:bookmarkStart w:id="38" w:name="_Toc155193475"/>
      <w:bookmarkStart w:id="39" w:name="_Toc226875507"/>
      <w:bookmarkStart w:id="40" w:name="_Toc280627126"/>
      <w:r>
        <w:rPr>
          <w:rFonts w:hint="eastAsia"/>
        </w:rPr>
        <w:t>项目</w:t>
      </w:r>
      <w:bookmarkEnd w:id="35"/>
      <w:bookmarkEnd w:id="36"/>
      <w:r>
        <w:rPr>
          <w:rFonts w:hint="eastAsia"/>
        </w:rPr>
        <w:t>概述</w:t>
      </w:r>
      <w:bookmarkEnd w:id="37"/>
      <w:bookmarkEnd w:id="38"/>
      <w:bookmarkEnd w:id="39"/>
      <w:bookmarkEnd w:id="40"/>
    </w:p>
    <w:p w14:paraId="30BB6285" w14:textId="047E2E61" w:rsidR="008B30A7" w:rsidRDefault="00000000">
      <w:pPr>
        <w:pStyle w:val="a3"/>
        <w:ind w:firstLine="480"/>
      </w:pPr>
      <w:r>
        <w:rPr>
          <w:rFonts w:hint="eastAsia"/>
        </w:rPr>
        <w:t>本测试报告旨在评估特定服务器在执行</w:t>
      </w:r>
      <w:r w:rsidR="00792EC4">
        <w:rPr>
          <w:rFonts w:ascii="宋体" w:hAnsi="宋体"/>
          <w:szCs w:val="21"/>
        </w:rPr>
        <w:t>九思</w:t>
      </w:r>
      <w:r w:rsidR="000160EA">
        <w:rPr>
          <w:rFonts w:ascii="宋体" w:hAnsi="宋体" w:hint="eastAsia"/>
          <w:szCs w:val="21"/>
        </w:rPr>
        <w:t>模型72B、</w:t>
      </w:r>
      <w:r w:rsidR="00651DAF">
        <w:rPr>
          <w:rFonts w:ascii="宋体" w:hAnsi="宋体"/>
          <w:szCs w:val="21"/>
        </w:rPr>
        <w:t>72B-AWQ</w:t>
      </w:r>
      <w:r w:rsidR="000160EA">
        <w:rPr>
          <w:rFonts w:ascii="宋体" w:hAnsi="宋体" w:hint="eastAsia"/>
          <w:szCs w:val="21"/>
        </w:rPr>
        <w:t>、32B、32B-AWQ</w:t>
      </w:r>
      <w:r>
        <w:rPr>
          <w:rFonts w:hint="eastAsia"/>
        </w:rPr>
        <w:t>推理任务时的性能。考虑到大模型在数据处理和计算上的高要求，本测试重点关注服务器的处理速度、资源消耗、稳定性和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扩展性。该评估对于理解服务器在处理复杂深度学习任务时的能力至关重要，将为其在实际生产环境中的应用提供重要的参考依据。</w:t>
      </w:r>
    </w:p>
    <w:p w14:paraId="1FBF6142" w14:textId="7B92FF5F" w:rsidR="008B30A7" w:rsidRDefault="00780C4C">
      <w:pPr>
        <w:pStyle w:val="21"/>
      </w:pPr>
      <w:bookmarkStart w:id="41" w:name="_Toc252266937"/>
      <w:bookmarkStart w:id="42" w:name="_Toc226875509"/>
      <w:bookmarkStart w:id="43" w:name="_Toc280627128"/>
      <w:bookmarkStart w:id="44" w:name="_Toc155193476"/>
      <w:r>
        <w:rPr>
          <w:rFonts w:hint="eastAsia"/>
        </w:rPr>
        <w:t>性能测试环境和工具</w:t>
      </w:r>
      <w:bookmarkEnd w:id="41"/>
      <w:bookmarkEnd w:id="42"/>
      <w:bookmarkEnd w:id="43"/>
      <w:bookmarkEnd w:id="44"/>
    </w:p>
    <w:p w14:paraId="0C02EBC2" w14:textId="77777777" w:rsidR="008B30A7" w:rsidRDefault="00000000">
      <w:pPr>
        <w:pStyle w:val="31"/>
      </w:pPr>
      <w:bookmarkStart w:id="45" w:name="_Toc281315686"/>
      <w:bookmarkStart w:id="46" w:name="_Toc155193477"/>
      <w:bookmarkStart w:id="47" w:name="_Toc223596210"/>
      <w:bookmarkStart w:id="48" w:name="_Toc281321610"/>
      <w:bookmarkStart w:id="49" w:name="_Toc370477573"/>
      <w:bookmarkStart w:id="50" w:name="_Toc280627131"/>
      <w:bookmarkStart w:id="51" w:name="_Toc252266938"/>
      <w:bookmarkStart w:id="52" w:name="_Toc226875510"/>
      <w:r>
        <w:rPr>
          <w:rFonts w:hint="eastAsia"/>
        </w:rPr>
        <w:t>主机环境</w:t>
      </w:r>
      <w:bookmarkEnd w:id="45"/>
      <w:bookmarkEnd w:id="46"/>
      <w:bookmarkEnd w:id="47"/>
      <w:bookmarkEnd w:id="48"/>
      <w:bookmarkEnd w:id="49"/>
    </w:p>
    <w:tbl>
      <w:tblPr>
        <w:tblW w:w="6492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612"/>
      </w:tblGrid>
      <w:tr w:rsidR="008B30A7" w14:paraId="558770ED" w14:textId="77777777">
        <w:tc>
          <w:tcPr>
            <w:tcW w:w="2880" w:type="dxa"/>
            <w:shd w:val="clear" w:color="auto" w:fill="CCCCCC"/>
          </w:tcPr>
          <w:p w14:paraId="671B2F97" w14:textId="77777777" w:rsidR="008B30A7" w:rsidRDefault="00000000">
            <w:pPr>
              <w:pStyle w:val="afff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参数项</w:t>
            </w:r>
          </w:p>
        </w:tc>
        <w:tc>
          <w:tcPr>
            <w:tcW w:w="3612" w:type="dxa"/>
            <w:shd w:val="clear" w:color="auto" w:fill="CCCCCC"/>
          </w:tcPr>
          <w:p w14:paraId="18FDA3F3" w14:textId="77777777" w:rsidR="008B30A7" w:rsidRDefault="00000000">
            <w:pPr>
              <w:pStyle w:val="afff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实际环境</w:t>
            </w:r>
          </w:p>
        </w:tc>
      </w:tr>
      <w:tr w:rsidR="008B30A7" w14:paraId="7B31779B" w14:textId="77777777">
        <w:tc>
          <w:tcPr>
            <w:tcW w:w="2880" w:type="dxa"/>
          </w:tcPr>
          <w:p w14:paraId="48041129" w14:textId="77777777" w:rsidR="008B30A7" w:rsidRDefault="00000000">
            <w:r>
              <w:rPr>
                <w:rFonts w:hint="eastAsia"/>
              </w:rPr>
              <w:t>操作系统</w:t>
            </w:r>
          </w:p>
        </w:tc>
        <w:tc>
          <w:tcPr>
            <w:tcW w:w="3612" w:type="dxa"/>
          </w:tcPr>
          <w:p w14:paraId="5F131C4C" w14:textId="088F4134" w:rsidR="008B30A7" w:rsidRDefault="00792EC4">
            <w:r>
              <w:rPr>
                <w:rFonts w:hint="eastAsia"/>
              </w:rPr>
              <w:t>Ubuntu 22.04</w:t>
            </w:r>
          </w:p>
        </w:tc>
      </w:tr>
      <w:tr w:rsidR="008B30A7" w14:paraId="15A9390B" w14:textId="77777777">
        <w:tc>
          <w:tcPr>
            <w:tcW w:w="2880" w:type="dxa"/>
          </w:tcPr>
          <w:p w14:paraId="33C67A02" w14:textId="77777777" w:rsidR="008B30A7" w:rsidRDefault="00000000"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主频</w:t>
            </w:r>
          </w:p>
        </w:tc>
        <w:tc>
          <w:tcPr>
            <w:tcW w:w="3612" w:type="dxa"/>
          </w:tcPr>
          <w:p w14:paraId="60436C93" w14:textId="004BC358" w:rsidR="008B30A7" w:rsidRDefault="00471127">
            <w:r>
              <w:rPr>
                <w:rFonts w:hint="eastAsia"/>
              </w:rPr>
              <w:t>2701</w:t>
            </w:r>
            <w:r w:rsidR="00792EC4">
              <w:rPr>
                <w:rFonts w:hint="eastAsia"/>
              </w:rPr>
              <w:t xml:space="preserve"> MHz</w:t>
            </w:r>
          </w:p>
        </w:tc>
      </w:tr>
      <w:tr w:rsidR="008B30A7" w14:paraId="2B05790A" w14:textId="77777777">
        <w:tc>
          <w:tcPr>
            <w:tcW w:w="2880" w:type="dxa"/>
          </w:tcPr>
          <w:p w14:paraId="17FE1538" w14:textId="77777777" w:rsidR="008B30A7" w:rsidRDefault="00000000"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个数</w:t>
            </w:r>
          </w:p>
        </w:tc>
        <w:tc>
          <w:tcPr>
            <w:tcW w:w="3612" w:type="dxa"/>
          </w:tcPr>
          <w:p w14:paraId="0980BDFE" w14:textId="77777777" w:rsidR="008B30A7" w:rsidRDefault="00000000">
            <w:r>
              <w:t>2</w:t>
            </w:r>
          </w:p>
        </w:tc>
      </w:tr>
      <w:tr w:rsidR="008B30A7" w14:paraId="2961BC9B" w14:textId="77777777">
        <w:tc>
          <w:tcPr>
            <w:tcW w:w="2880" w:type="dxa"/>
          </w:tcPr>
          <w:p w14:paraId="0C013E37" w14:textId="77777777" w:rsidR="008B30A7" w:rsidRDefault="00000000">
            <w:r>
              <w:rPr>
                <w:rFonts w:hint="eastAsia"/>
              </w:rPr>
              <w:t>内存总量</w:t>
            </w:r>
          </w:p>
        </w:tc>
        <w:tc>
          <w:tcPr>
            <w:tcW w:w="3612" w:type="dxa"/>
          </w:tcPr>
          <w:p w14:paraId="26BC85B2" w14:textId="61D00340" w:rsidR="008B30A7" w:rsidRDefault="000160EA">
            <w:r>
              <w:rPr>
                <w:rFonts w:hint="eastAsia"/>
              </w:rPr>
              <w:t>2</w:t>
            </w:r>
            <w:r>
              <w:t>.</w:t>
            </w:r>
            <w:r w:rsidR="00792EC4">
              <w:rPr>
                <w:rFonts w:hint="eastAsia"/>
              </w:rPr>
              <w:t>0</w:t>
            </w:r>
            <w:r>
              <w:t>T</w:t>
            </w:r>
          </w:p>
        </w:tc>
      </w:tr>
      <w:tr w:rsidR="008B30A7" w14:paraId="20C1C054" w14:textId="77777777">
        <w:tc>
          <w:tcPr>
            <w:tcW w:w="2880" w:type="dxa"/>
          </w:tcPr>
          <w:p w14:paraId="258D4FF7" w14:textId="77777777" w:rsidR="008B30A7" w:rsidRDefault="00000000">
            <w:r>
              <w:rPr>
                <w:rFonts w:hint="eastAsia"/>
              </w:rPr>
              <w:t>剩余可用内存</w:t>
            </w:r>
          </w:p>
        </w:tc>
        <w:tc>
          <w:tcPr>
            <w:tcW w:w="3612" w:type="dxa"/>
          </w:tcPr>
          <w:p w14:paraId="39417F69" w14:textId="1B9BB355" w:rsidR="008B30A7" w:rsidRDefault="00471127">
            <w:pPr>
              <w:rPr>
                <w:rFonts w:hint="eastAsia"/>
              </w:rPr>
            </w:pPr>
            <w:r>
              <w:rPr>
                <w:rFonts w:hint="eastAsia"/>
              </w:rPr>
              <w:t>2.0T</w:t>
            </w:r>
          </w:p>
        </w:tc>
      </w:tr>
      <w:tr w:rsidR="008B30A7" w14:paraId="5D656C64" w14:textId="77777777">
        <w:tc>
          <w:tcPr>
            <w:tcW w:w="2880" w:type="dxa"/>
          </w:tcPr>
          <w:p w14:paraId="43FC208B" w14:textId="77777777" w:rsidR="008B30A7" w:rsidRDefault="00000000">
            <w:r>
              <w:rPr>
                <w:rFonts w:hint="eastAsia"/>
              </w:rPr>
              <w:t>主机数量</w:t>
            </w:r>
          </w:p>
        </w:tc>
        <w:tc>
          <w:tcPr>
            <w:tcW w:w="3612" w:type="dxa"/>
          </w:tcPr>
          <w:p w14:paraId="3A796005" w14:textId="562ECFF6" w:rsidR="008B30A7" w:rsidRDefault="00792EC4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台</w:t>
            </w:r>
          </w:p>
        </w:tc>
      </w:tr>
      <w:tr w:rsidR="008B30A7" w14:paraId="4DE867FE" w14:textId="77777777">
        <w:tc>
          <w:tcPr>
            <w:tcW w:w="2880" w:type="dxa"/>
          </w:tcPr>
          <w:p w14:paraId="16FC2A99" w14:textId="77777777" w:rsidR="008B30A7" w:rsidRDefault="00000000">
            <w:r>
              <w:rPr>
                <w:rFonts w:hint="eastAsia"/>
              </w:rPr>
              <w:t>网络</w:t>
            </w:r>
          </w:p>
        </w:tc>
        <w:tc>
          <w:tcPr>
            <w:tcW w:w="3612" w:type="dxa"/>
          </w:tcPr>
          <w:p w14:paraId="62FAE322" w14:textId="77777777" w:rsidR="008B30A7" w:rsidRDefault="00000000"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TCP/IP</w:t>
            </w:r>
            <w:r>
              <w:rPr>
                <w:rFonts w:hint="eastAsia"/>
              </w:rPr>
              <w:t>的普通网络</w:t>
            </w:r>
          </w:p>
        </w:tc>
      </w:tr>
      <w:tr w:rsidR="008B30A7" w14:paraId="38838E50" w14:textId="77777777">
        <w:tc>
          <w:tcPr>
            <w:tcW w:w="2880" w:type="dxa"/>
          </w:tcPr>
          <w:p w14:paraId="67EA508A" w14:textId="77777777" w:rsidR="008B30A7" w:rsidRDefault="00000000">
            <w:r>
              <w:rPr>
                <w:rFonts w:hint="eastAsia"/>
              </w:rPr>
              <w:t>部署方式</w:t>
            </w:r>
          </w:p>
        </w:tc>
        <w:tc>
          <w:tcPr>
            <w:tcW w:w="3612" w:type="dxa"/>
          </w:tcPr>
          <w:p w14:paraId="2320B319" w14:textId="477D7BEA" w:rsidR="008B30A7" w:rsidRDefault="00792EC4">
            <w:r>
              <w:rPr>
                <w:rFonts w:hint="eastAsia"/>
              </w:rPr>
              <w:t>单机多卡部署</w:t>
            </w:r>
          </w:p>
        </w:tc>
      </w:tr>
      <w:tr w:rsidR="00433143" w14:paraId="19FCD625" w14:textId="77777777">
        <w:tc>
          <w:tcPr>
            <w:tcW w:w="2880" w:type="dxa"/>
          </w:tcPr>
          <w:p w14:paraId="54600A76" w14:textId="4C28ED89" w:rsidR="00433143" w:rsidRDefault="00433143"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种类</w:t>
            </w:r>
          </w:p>
        </w:tc>
        <w:tc>
          <w:tcPr>
            <w:tcW w:w="3612" w:type="dxa"/>
          </w:tcPr>
          <w:p w14:paraId="037E2923" w14:textId="336BBC30" w:rsidR="00433143" w:rsidRDefault="00471127">
            <w:r>
              <w:rPr>
                <w:rFonts w:hint="eastAsia"/>
              </w:rPr>
              <w:t>H20</w:t>
            </w:r>
            <w:r w:rsidR="00433143">
              <w:rPr>
                <w:rFonts w:hint="eastAsia"/>
              </w:rPr>
              <w:t>-</w:t>
            </w:r>
            <w:r w:rsidR="000529FF">
              <w:rPr>
                <w:rFonts w:hint="eastAsia"/>
              </w:rPr>
              <w:t>1</w:t>
            </w:r>
            <w:r w:rsidR="00433143">
              <w:rPr>
                <w:rFonts w:hint="eastAsia"/>
              </w:rPr>
              <w:t>4</w:t>
            </w:r>
            <w:r w:rsidR="000529FF">
              <w:rPr>
                <w:rFonts w:hint="eastAsia"/>
              </w:rPr>
              <w:t>4</w:t>
            </w:r>
            <w:r w:rsidR="00433143">
              <w:rPr>
                <w:rFonts w:hint="eastAsia"/>
              </w:rPr>
              <w:t>G*8</w:t>
            </w:r>
          </w:p>
        </w:tc>
      </w:tr>
    </w:tbl>
    <w:p w14:paraId="29F770CD" w14:textId="77777777" w:rsidR="008B30A7" w:rsidRDefault="008B30A7">
      <w:pPr>
        <w:autoSpaceDE w:val="0"/>
        <w:autoSpaceDN w:val="0"/>
        <w:adjustRightInd w:val="0"/>
        <w:jc w:val="left"/>
        <w:rPr>
          <w:rFonts w:ascii="Fixedsys" w:eastAsia="Fixedsys" w:cs="Fixedsys"/>
          <w:kern w:val="0"/>
          <w:sz w:val="18"/>
          <w:szCs w:val="18"/>
          <w:lang w:val="zh-CN"/>
        </w:rPr>
      </w:pPr>
    </w:p>
    <w:p w14:paraId="14AF24DE" w14:textId="4425F1FF" w:rsidR="008B30A7" w:rsidRDefault="007E127B" w:rsidP="007E127B">
      <w:pPr>
        <w:pStyle w:val="31"/>
      </w:pPr>
      <w:r>
        <w:rPr>
          <w:rFonts w:hint="eastAsia"/>
        </w:rPr>
        <w:t>显卡信息</w:t>
      </w:r>
    </w:p>
    <w:p w14:paraId="40A38871" w14:textId="184D1181" w:rsidR="007E127B" w:rsidRPr="007E127B" w:rsidRDefault="007E127B" w:rsidP="007E127B">
      <w:pPr>
        <w:pStyle w:val="a3"/>
        <w:ind w:firstLine="480"/>
      </w:pPr>
      <w:r>
        <w:rPr>
          <w:rFonts w:hint="eastAsia"/>
        </w:rPr>
        <w:t>本次测试显卡种类为</w:t>
      </w:r>
      <w:r>
        <w:rPr>
          <w:rFonts w:hint="eastAsia"/>
        </w:rPr>
        <w:t xml:space="preserve">NVIDIA </w:t>
      </w:r>
      <w:r w:rsidR="00471127">
        <w:rPr>
          <w:rFonts w:hint="eastAsia"/>
        </w:rPr>
        <w:t>H20</w:t>
      </w:r>
      <w:r>
        <w:rPr>
          <w:rFonts w:hint="eastAsia"/>
        </w:rPr>
        <w:t>-</w:t>
      </w:r>
      <w:r w:rsidR="000529FF">
        <w:rPr>
          <w:rFonts w:hint="eastAsia"/>
        </w:rPr>
        <w:t>1</w:t>
      </w:r>
      <w:r>
        <w:rPr>
          <w:rFonts w:hint="eastAsia"/>
        </w:rPr>
        <w:t>4</w:t>
      </w:r>
      <w:r w:rsidR="000529FF">
        <w:rPr>
          <w:rFonts w:hint="eastAsia"/>
        </w:rPr>
        <w:t>4</w:t>
      </w:r>
      <w:r>
        <w:rPr>
          <w:rFonts w:hint="eastAsia"/>
        </w:rPr>
        <w:t>G</w:t>
      </w:r>
      <w:r>
        <w:rPr>
          <w:rFonts w:hint="eastAsia"/>
        </w:rPr>
        <w:t>，显卡详细信息如下如图：</w:t>
      </w:r>
    </w:p>
    <w:p w14:paraId="2330B4B6" w14:textId="23BD5685" w:rsidR="007E127B" w:rsidRPr="007E127B" w:rsidRDefault="007E127B" w:rsidP="000529FF">
      <w:pPr>
        <w:pStyle w:val="af0"/>
        <w:jc w:val="center"/>
      </w:pPr>
      <w:r>
        <w:rPr>
          <w:noProof/>
        </w:rPr>
        <w:lastRenderedPageBreak/>
        <w:drawing>
          <wp:inline distT="0" distB="0" distL="0" distR="0" wp14:anchorId="31ACFD3D" wp14:editId="0B04F05F">
            <wp:extent cx="5657607" cy="6442634"/>
            <wp:effectExtent l="0" t="0" r="635" b="0"/>
            <wp:docPr id="339036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36835" name="图片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195" cy="645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1B90" w14:textId="4C043F58" w:rsidR="008B30A7" w:rsidRDefault="00780C4C">
      <w:pPr>
        <w:pStyle w:val="21"/>
      </w:pPr>
      <w:bookmarkStart w:id="53" w:name="_Toc155193478"/>
      <w:r>
        <w:rPr>
          <w:rFonts w:hint="eastAsia"/>
        </w:rPr>
        <w:t>性能测试实际进度和人员</w:t>
      </w:r>
      <w:bookmarkEnd w:id="50"/>
      <w:bookmarkEnd w:id="51"/>
      <w:bookmarkEnd w:id="52"/>
      <w:bookmarkEnd w:id="53"/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012"/>
        <w:gridCol w:w="1559"/>
        <w:gridCol w:w="1559"/>
        <w:gridCol w:w="1418"/>
        <w:gridCol w:w="1192"/>
      </w:tblGrid>
      <w:tr w:rsidR="008B30A7" w14:paraId="0F825B56" w14:textId="77777777" w:rsidTr="006C0353">
        <w:trPr>
          <w:trHeight w:val="349"/>
        </w:trPr>
        <w:tc>
          <w:tcPr>
            <w:tcW w:w="720" w:type="dxa"/>
            <w:shd w:val="clear" w:color="auto" w:fill="C0C0C0"/>
          </w:tcPr>
          <w:bookmarkEnd w:id="34"/>
          <w:p w14:paraId="36FC1EA8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2012" w:type="dxa"/>
            <w:shd w:val="clear" w:color="auto" w:fill="C0C0C0"/>
          </w:tcPr>
          <w:p w14:paraId="0130E77B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测试模块名称</w:t>
            </w:r>
          </w:p>
        </w:tc>
        <w:tc>
          <w:tcPr>
            <w:tcW w:w="1559" w:type="dxa"/>
            <w:shd w:val="clear" w:color="auto" w:fill="C0C0C0"/>
          </w:tcPr>
          <w:p w14:paraId="4C2D01FF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测试人员</w:t>
            </w:r>
          </w:p>
        </w:tc>
        <w:tc>
          <w:tcPr>
            <w:tcW w:w="1559" w:type="dxa"/>
            <w:shd w:val="clear" w:color="auto" w:fill="C0C0C0"/>
          </w:tcPr>
          <w:p w14:paraId="75B262D6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开始时间</w:t>
            </w:r>
          </w:p>
        </w:tc>
        <w:tc>
          <w:tcPr>
            <w:tcW w:w="1418" w:type="dxa"/>
            <w:shd w:val="clear" w:color="auto" w:fill="C0C0C0"/>
          </w:tcPr>
          <w:p w14:paraId="578690D2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完成时间</w:t>
            </w:r>
          </w:p>
        </w:tc>
        <w:tc>
          <w:tcPr>
            <w:tcW w:w="1192" w:type="dxa"/>
            <w:shd w:val="clear" w:color="auto" w:fill="C0C0C0"/>
          </w:tcPr>
          <w:p w14:paraId="606EA37A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实际用时</w:t>
            </w:r>
          </w:p>
        </w:tc>
      </w:tr>
      <w:tr w:rsidR="008B30A7" w14:paraId="7F6BBB89" w14:textId="77777777" w:rsidTr="006C0353">
        <w:trPr>
          <w:trHeight w:val="414"/>
        </w:trPr>
        <w:tc>
          <w:tcPr>
            <w:tcW w:w="720" w:type="dxa"/>
          </w:tcPr>
          <w:p w14:paraId="16F6A7D2" w14:textId="77777777" w:rsidR="008B30A7" w:rsidRPr="006C0353" w:rsidRDefault="00000000" w:rsidP="006C0353">
            <w:pPr>
              <w:jc w:val="center"/>
              <w:rPr>
                <w:rFonts w:ascii="宋体" w:hAnsi="宋体"/>
                <w:b/>
                <w:szCs w:val="21"/>
              </w:rPr>
            </w:pPr>
            <w:r w:rsidRPr="006C0353">
              <w:rPr>
                <w:rFonts w:ascii="宋体" w:hAnsi="宋体" w:hint="eastAsia"/>
                <w:b/>
                <w:szCs w:val="21"/>
              </w:rPr>
              <w:t>1</w:t>
            </w:r>
          </w:p>
        </w:tc>
        <w:tc>
          <w:tcPr>
            <w:tcW w:w="2012" w:type="dxa"/>
            <w:vAlign w:val="center"/>
          </w:tcPr>
          <w:p w14:paraId="0F90D1E6" w14:textId="16F6B35A" w:rsidR="008B30A7" w:rsidRPr="006C0353" w:rsidRDefault="00000000" w:rsidP="006C0353">
            <w:pPr>
              <w:jc w:val="center"/>
              <w:rPr>
                <w:szCs w:val="21"/>
              </w:rPr>
            </w:pPr>
            <w:r w:rsidRPr="006C0353">
              <w:rPr>
                <w:rFonts w:ascii="宋体" w:hAnsi="宋体" w:hint="eastAsia"/>
                <w:color w:val="000000"/>
                <w:kern w:val="0"/>
                <w:szCs w:val="21"/>
              </w:rPr>
              <w:t>推理</w:t>
            </w:r>
            <w:r w:rsidR="006C0353" w:rsidRPr="006C0353">
              <w:rPr>
                <w:rFonts w:ascii="宋体" w:hAnsi="宋体" w:hint="eastAsia"/>
                <w:color w:val="000000"/>
                <w:kern w:val="0"/>
                <w:szCs w:val="21"/>
              </w:rPr>
              <w:t>服务性能</w:t>
            </w:r>
            <w:r w:rsidRPr="006C0353">
              <w:rPr>
                <w:rFonts w:ascii="宋体" w:hAnsi="宋体" w:hint="eastAsia"/>
                <w:color w:val="000000"/>
                <w:kern w:val="0"/>
                <w:szCs w:val="21"/>
              </w:rPr>
              <w:t>测试</w:t>
            </w:r>
          </w:p>
        </w:tc>
        <w:tc>
          <w:tcPr>
            <w:tcW w:w="1559" w:type="dxa"/>
          </w:tcPr>
          <w:p w14:paraId="41D11748" w14:textId="77777777" w:rsidR="008B30A7" w:rsidRDefault="00000000" w:rsidP="006C0353">
            <w:pPr>
              <w:jc w:val="center"/>
              <w:rPr>
                <w:rFonts w:ascii="宋体" w:hAnsi="宋体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孙力光</w:t>
            </w:r>
            <w:proofErr w:type="gramEnd"/>
          </w:p>
        </w:tc>
        <w:tc>
          <w:tcPr>
            <w:tcW w:w="1559" w:type="dxa"/>
          </w:tcPr>
          <w:p w14:paraId="0D76FDE0" w14:textId="64803C26" w:rsidR="008B30A7" w:rsidRDefault="00000000" w:rsidP="006C03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ascii="宋体" w:hAnsi="宋体" w:hint="eastAsia"/>
                <w:szCs w:val="21"/>
              </w:rPr>
              <w:t>5-</w:t>
            </w:r>
            <w:r w:rsidR="006C0353"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 w:hint="eastAsia"/>
                <w:szCs w:val="21"/>
              </w:rPr>
              <w:t>-1</w:t>
            </w:r>
            <w:r w:rsidR="000529FF">
              <w:rPr>
                <w:rFonts w:ascii="宋体" w:hAnsi="宋体" w:hint="eastAsia"/>
                <w:szCs w:val="21"/>
              </w:rPr>
              <w:t>8</w:t>
            </w:r>
          </w:p>
        </w:tc>
        <w:tc>
          <w:tcPr>
            <w:tcW w:w="1418" w:type="dxa"/>
          </w:tcPr>
          <w:p w14:paraId="28F63040" w14:textId="0EE3140D" w:rsidR="008B30A7" w:rsidRDefault="00000000" w:rsidP="006C03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ascii="宋体" w:hAnsi="宋体" w:hint="eastAsia"/>
                <w:szCs w:val="21"/>
              </w:rPr>
              <w:t>5-</w:t>
            </w:r>
            <w:r w:rsidR="006C0353"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 w:hint="eastAsia"/>
                <w:szCs w:val="21"/>
              </w:rPr>
              <w:t>-1</w:t>
            </w:r>
            <w:r w:rsidR="000529FF">
              <w:rPr>
                <w:rFonts w:ascii="宋体" w:hAnsi="宋体" w:hint="eastAsia"/>
                <w:szCs w:val="21"/>
              </w:rPr>
              <w:t>8</w:t>
            </w:r>
          </w:p>
        </w:tc>
        <w:tc>
          <w:tcPr>
            <w:tcW w:w="1192" w:type="dxa"/>
          </w:tcPr>
          <w:p w14:paraId="07A5D1BC" w14:textId="77777777" w:rsidR="008B30A7" w:rsidRDefault="00000000" w:rsidP="006C03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1天</w:t>
            </w:r>
          </w:p>
        </w:tc>
      </w:tr>
    </w:tbl>
    <w:p w14:paraId="4CFD2772" w14:textId="22E6BD59" w:rsidR="008B30A7" w:rsidRDefault="00780C4C">
      <w:pPr>
        <w:pStyle w:val="1"/>
      </w:pPr>
      <w:bookmarkStart w:id="54" w:name="_Toc155193479"/>
      <w:bookmarkStart w:id="55" w:name="_Toc252266939"/>
      <w:bookmarkStart w:id="56" w:name="_Toc226875511"/>
      <w:bookmarkStart w:id="57" w:name="_Toc280627132"/>
      <w:r>
        <w:rPr>
          <w:rFonts w:hint="eastAsia"/>
        </w:rPr>
        <w:lastRenderedPageBreak/>
        <w:t>性能测试过程</w:t>
      </w:r>
      <w:bookmarkEnd w:id="54"/>
      <w:bookmarkEnd w:id="55"/>
      <w:bookmarkEnd w:id="56"/>
      <w:bookmarkEnd w:id="57"/>
    </w:p>
    <w:p w14:paraId="26DF2C03" w14:textId="3B141340" w:rsidR="008B30A7" w:rsidRDefault="007E127B">
      <w:pPr>
        <w:pStyle w:val="21"/>
      </w:pPr>
      <w:r>
        <w:rPr>
          <w:rFonts w:hint="eastAsia"/>
        </w:rPr>
        <w:t>环境准备</w:t>
      </w:r>
    </w:p>
    <w:p w14:paraId="67E53EB0" w14:textId="6FD7C7FD" w:rsidR="00343687" w:rsidRDefault="00343687">
      <w:pPr>
        <w:pStyle w:val="a3"/>
        <w:ind w:firstLine="480"/>
      </w:pPr>
      <w:bookmarkStart w:id="58" w:name="_Toc226875513"/>
      <w:bookmarkStart w:id="59" w:name="_Toc280627134"/>
      <w:bookmarkStart w:id="60" w:name="_Toc252266941"/>
      <w:r>
        <w:rPr>
          <w:rFonts w:hint="eastAsia"/>
        </w:rPr>
        <w:t>本次测试推理引擎采用</w:t>
      </w:r>
      <w:r>
        <w:rPr>
          <w:rFonts w:hint="eastAsia"/>
        </w:rPr>
        <w:t>vllm</w:t>
      </w:r>
      <w:r>
        <w:rPr>
          <w:rFonts w:hint="eastAsia"/>
        </w:rPr>
        <w:t>高速推理引擎，版本为</w:t>
      </w:r>
      <w:r>
        <w:rPr>
          <w:rFonts w:hint="eastAsia"/>
        </w:rPr>
        <w:t>0.7.2</w:t>
      </w:r>
      <w:r>
        <w:rPr>
          <w:rFonts w:hint="eastAsia"/>
        </w:rPr>
        <w:t>。</w:t>
      </w:r>
      <w:r>
        <w:rPr>
          <w:rFonts w:hint="eastAsia"/>
        </w:rPr>
        <w:t>vllm</w:t>
      </w:r>
      <w:r>
        <w:rPr>
          <w:rFonts w:hint="eastAsia"/>
        </w:rPr>
        <w:t>安装指令如下：</w:t>
      </w:r>
    </w:p>
    <w:p w14:paraId="226BCDAB" w14:textId="61717A4F" w:rsidR="00343687" w:rsidRDefault="00343687">
      <w:pPr>
        <w:pStyle w:val="a3"/>
        <w:ind w:firstLine="480"/>
      </w:pPr>
      <w:r>
        <w:rPr>
          <w:rFonts w:hint="eastAsia"/>
        </w:rPr>
        <w:t xml:space="preserve">pip install vllm==0.7.2 -i </w:t>
      </w:r>
      <w:hyperlink r:id="rId17" w:history="1">
        <w:r w:rsidRPr="00F03ED6">
          <w:rPr>
            <w:rStyle w:val="affc"/>
          </w:rPr>
          <w:t>https://pypi.tuna.tsinghua.edu.cn/simple</w:t>
        </w:r>
      </w:hyperlink>
    </w:p>
    <w:p w14:paraId="46DD59BC" w14:textId="3360B45C" w:rsidR="00343687" w:rsidRDefault="00343687">
      <w:pPr>
        <w:pStyle w:val="a3"/>
        <w:ind w:firstLine="480"/>
      </w:pPr>
      <w:r>
        <w:rPr>
          <w:rFonts w:hint="eastAsia"/>
        </w:rPr>
        <w:t>安装完成后使用</w:t>
      </w:r>
      <w:r>
        <w:rPr>
          <w:rFonts w:hint="eastAsia"/>
        </w:rPr>
        <w:t xml:space="preserve">pip show vllm </w:t>
      </w:r>
      <w:r>
        <w:rPr>
          <w:rFonts w:hint="eastAsia"/>
        </w:rPr>
        <w:t>查看是否成功安装：</w:t>
      </w:r>
    </w:p>
    <w:p w14:paraId="70AD5CAA" w14:textId="0F73A2C4" w:rsidR="00343687" w:rsidRDefault="00343687" w:rsidP="000D6F47">
      <w:pPr>
        <w:pStyle w:val="af0"/>
      </w:pPr>
      <w:r w:rsidRPr="00343687">
        <w:rPr>
          <w:noProof/>
        </w:rPr>
        <w:drawing>
          <wp:inline distT="0" distB="0" distL="0" distR="0" wp14:anchorId="1F39541F" wp14:editId="5127EEFD">
            <wp:extent cx="5759450" cy="2595245"/>
            <wp:effectExtent l="0" t="0" r="0" b="0"/>
            <wp:docPr id="18782947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94762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95245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pic:spPr>
                </pic:pic>
              </a:graphicData>
            </a:graphic>
          </wp:inline>
        </w:drawing>
      </w:r>
    </w:p>
    <w:p w14:paraId="3EAB74BC" w14:textId="61D44565" w:rsidR="00343687" w:rsidRDefault="00343687">
      <w:pPr>
        <w:pStyle w:val="a3"/>
        <w:ind w:firstLine="480"/>
      </w:pPr>
      <w:r>
        <w:rPr>
          <w:rFonts w:hint="eastAsia"/>
        </w:rPr>
        <w:t>出现上</w:t>
      </w:r>
      <w:proofErr w:type="gramStart"/>
      <w:r>
        <w:rPr>
          <w:rFonts w:hint="eastAsia"/>
        </w:rPr>
        <w:t>图信息</w:t>
      </w:r>
      <w:proofErr w:type="gramEnd"/>
      <w:r>
        <w:rPr>
          <w:rFonts w:hint="eastAsia"/>
        </w:rPr>
        <w:t>即代表安装成功。</w:t>
      </w:r>
    </w:p>
    <w:bookmarkEnd w:id="58"/>
    <w:bookmarkEnd w:id="59"/>
    <w:bookmarkEnd w:id="60"/>
    <w:p w14:paraId="0EDEF4AF" w14:textId="16252F52" w:rsidR="008B30A7" w:rsidRDefault="00343687">
      <w:pPr>
        <w:pStyle w:val="21"/>
      </w:pPr>
      <w:r>
        <w:rPr>
          <w:rFonts w:hint="eastAsia"/>
        </w:rPr>
        <w:t>启动服务</w:t>
      </w:r>
    </w:p>
    <w:p w14:paraId="10AC31BB" w14:textId="34C6A442" w:rsidR="00343687" w:rsidRDefault="00343687" w:rsidP="00343687">
      <w:pPr>
        <w:pStyle w:val="a3"/>
        <w:ind w:firstLine="480"/>
      </w:pPr>
      <w:r>
        <w:rPr>
          <w:rFonts w:hint="eastAsia"/>
        </w:rPr>
        <w:t>使用如下指令进行推理服务启动：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0D6F47" w14:paraId="3C467AB2" w14:textId="77777777" w:rsidTr="000D6F47">
        <w:tc>
          <w:tcPr>
            <w:tcW w:w="9286" w:type="dxa"/>
            <w:shd w:val="clear" w:color="auto" w:fill="EAF1DD" w:themeFill="accent3" w:themeFillTint="33"/>
          </w:tcPr>
          <w:p w14:paraId="6F17686D" w14:textId="1328D00D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MODEL_PATH=/stq-nfs/sunlg/Qwen2___5-72B-Instruct-AWQ</w:t>
            </w:r>
            <w:r>
              <w:rPr>
                <w:rFonts w:hint="eastAsia"/>
                <w:sz w:val="21"/>
                <w:szCs w:val="21"/>
              </w:rPr>
              <w:t xml:space="preserve">  #</w:t>
            </w:r>
            <w:r>
              <w:rPr>
                <w:rFonts w:hint="eastAsia"/>
                <w:sz w:val="21"/>
                <w:szCs w:val="21"/>
              </w:rPr>
              <w:t>模型路径</w:t>
            </w:r>
          </w:p>
          <w:p w14:paraId="700DFD94" w14:textId="3850E4D9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MAX_MODEL_LEN=22000</w:t>
            </w:r>
            <w:r>
              <w:rPr>
                <w:rFonts w:hint="eastAsia"/>
                <w:sz w:val="21"/>
                <w:szCs w:val="21"/>
              </w:rPr>
              <w:t xml:space="preserve">  #</w:t>
            </w:r>
            <w:r>
              <w:rPr>
                <w:rFonts w:hint="eastAsia"/>
                <w:sz w:val="21"/>
                <w:szCs w:val="21"/>
              </w:rPr>
              <w:t>模型最大上下文长度</w:t>
            </w:r>
          </w:p>
          <w:p w14:paraId="63C60AD4" w14:textId="1E67E780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HTTP_PORT=8080</w:t>
            </w:r>
            <w:r>
              <w:rPr>
                <w:rFonts w:hint="eastAsia"/>
                <w:sz w:val="21"/>
                <w:szCs w:val="21"/>
              </w:rPr>
              <w:t xml:space="preserve">  #</w:t>
            </w:r>
            <w:r>
              <w:rPr>
                <w:rFonts w:hint="eastAsia"/>
                <w:sz w:val="21"/>
                <w:szCs w:val="21"/>
              </w:rPr>
              <w:t>服务端口</w:t>
            </w:r>
          </w:p>
          <w:p w14:paraId="3F9A4ECB" w14:textId="77777777" w:rsidR="000D6F47" w:rsidRPr="00343687" w:rsidRDefault="000D6F47" w:rsidP="000D6F47">
            <w:pPr>
              <w:pStyle w:val="a3"/>
              <w:ind w:firstLineChars="0" w:firstLine="0"/>
              <w:rPr>
                <w:sz w:val="21"/>
                <w:szCs w:val="21"/>
              </w:rPr>
            </w:pPr>
          </w:p>
          <w:p w14:paraId="1DCD8B2E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CUDA_VISIBLE_DEVICES=0,1,2,3,4,5,6,7 python3 -m vllm.entrypoints.openai.api_server \</w:t>
            </w:r>
          </w:p>
          <w:p w14:paraId="7161177C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--model "$MODEL_PATH" \</w:t>
            </w:r>
          </w:p>
          <w:p w14:paraId="34CEDD98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--swap-space 4 \</w:t>
            </w:r>
          </w:p>
          <w:p w14:paraId="7F17D945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lastRenderedPageBreak/>
              <w:t xml:space="preserve"> --trust-remote-code \</w:t>
            </w:r>
          </w:p>
          <w:p w14:paraId="50F73017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--dtype auto \</w:t>
            </w:r>
          </w:p>
          <w:p w14:paraId="35FCBE4B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--port "$HTTP_PORT" \</w:t>
            </w:r>
          </w:p>
          <w:p w14:paraId="3C1D1837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--gpu-memory-utilization 0.9 \</w:t>
            </w:r>
          </w:p>
          <w:p w14:paraId="4336CF12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--tensor-parallel-size 4 \</w:t>
            </w:r>
          </w:p>
          <w:p w14:paraId="28B2BE42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--max-num-seqs 32 \</w:t>
            </w:r>
          </w:p>
          <w:p w14:paraId="38129763" w14:textId="1FC23F31" w:rsidR="000D6F47" w:rsidRPr="000D6F4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--load-format auto &gt; server.log 2&gt;&amp;1 &amp;</w:t>
            </w:r>
          </w:p>
        </w:tc>
      </w:tr>
    </w:tbl>
    <w:p w14:paraId="6956DCEE" w14:textId="5B1D9BAA" w:rsidR="00E740C4" w:rsidRDefault="00E740C4" w:rsidP="00343687">
      <w:pPr>
        <w:pStyle w:val="a3"/>
        <w:ind w:firstLine="480"/>
      </w:pPr>
      <w:r>
        <w:rPr>
          <w:rFonts w:hint="eastAsia"/>
        </w:rPr>
        <w:lastRenderedPageBreak/>
        <w:t>参数说明如下：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E740C4" w14:paraId="55191D64" w14:textId="77777777" w:rsidTr="00E740C4">
        <w:tc>
          <w:tcPr>
            <w:tcW w:w="9286" w:type="dxa"/>
            <w:shd w:val="clear" w:color="auto" w:fill="EAF1DD" w:themeFill="accent3" w:themeFillTint="33"/>
          </w:tcPr>
          <w:p w14:paraId="300AAC04" w14:textId="77777777" w:rsidR="00E740C4" w:rsidRDefault="00E740C4" w:rsidP="00E740C4">
            <w:pPr>
              <w:pStyle w:val="a3"/>
              <w:ind w:firstLine="480"/>
            </w:pPr>
            <w:r>
              <w:rPr>
                <w:rFonts w:hint="eastAsia"/>
              </w:rPr>
              <w:t xml:space="preserve">MODEL_PATH </w:t>
            </w:r>
            <w:r>
              <w:rPr>
                <w:rFonts w:hint="eastAsia"/>
              </w:rPr>
              <w:t>待测模型路径</w:t>
            </w:r>
          </w:p>
          <w:p w14:paraId="2475D884" w14:textId="77777777" w:rsidR="00E740C4" w:rsidRDefault="00E740C4" w:rsidP="00E740C4">
            <w:pPr>
              <w:pStyle w:val="a3"/>
              <w:ind w:firstLine="480"/>
            </w:pPr>
            <w:r>
              <w:rPr>
                <w:rFonts w:hint="eastAsia"/>
              </w:rPr>
              <w:t>MAX_MODEL_LEN</w:t>
            </w:r>
            <w:r>
              <w:rPr>
                <w:rFonts w:hint="eastAsia"/>
              </w:rPr>
              <w:t>服务支持的最大上下文长度</w:t>
            </w:r>
          </w:p>
          <w:p w14:paraId="5800093B" w14:textId="77777777" w:rsidR="00E740C4" w:rsidRDefault="00E740C4" w:rsidP="00E740C4">
            <w:pPr>
              <w:pStyle w:val="a3"/>
              <w:ind w:firstLine="480"/>
            </w:pPr>
            <w:r>
              <w:rPr>
                <w:rFonts w:hint="eastAsia"/>
              </w:rPr>
              <w:t>HTTP_PORT</w:t>
            </w:r>
            <w:r>
              <w:rPr>
                <w:rFonts w:hint="eastAsia"/>
              </w:rPr>
              <w:t>大模型服务端口</w:t>
            </w:r>
          </w:p>
          <w:p w14:paraId="7B17279D" w14:textId="77777777" w:rsidR="00E740C4" w:rsidRDefault="00E740C4" w:rsidP="00E740C4">
            <w:pPr>
              <w:pStyle w:val="a3"/>
              <w:ind w:firstLine="480"/>
            </w:pPr>
            <w:r>
              <w:rPr>
                <w:rFonts w:hint="eastAsia"/>
              </w:rPr>
              <w:t>MAX_SEQ</w:t>
            </w:r>
            <w:r>
              <w:rPr>
                <w:rFonts w:hint="eastAsia"/>
              </w:rPr>
              <w:t>模型服务进程支持的最大批处理数，最大并发数量不应超过该数值</w:t>
            </w:r>
          </w:p>
          <w:p w14:paraId="67EED56B" w14:textId="77777777" w:rsidR="00E740C4" w:rsidRPr="00E740C4" w:rsidRDefault="00E740C4" w:rsidP="00E740C4">
            <w:pPr>
              <w:pStyle w:val="a3"/>
              <w:ind w:firstLine="480"/>
            </w:pPr>
            <w:r w:rsidRPr="00E740C4">
              <w:t>gpu-memory-utilization</w:t>
            </w:r>
            <w:r w:rsidRPr="00E740C4">
              <w:rPr>
                <w:rFonts w:hint="eastAsia"/>
              </w:rPr>
              <w:t xml:space="preserve"> </w:t>
            </w:r>
            <w:r w:rsidRPr="00E740C4">
              <w:rPr>
                <w:rFonts w:hint="eastAsia"/>
              </w:rPr>
              <w:t>使用</w:t>
            </w:r>
            <w:proofErr w:type="gramStart"/>
            <w:r w:rsidRPr="00E740C4">
              <w:rPr>
                <w:rFonts w:hint="eastAsia"/>
              </w:rPr>
              <w:t>显卡显存</w:t>
            </w:r>
            <w:proofErr w:type="gramEnd"/>
            <w:r w:rsidRPr="00E740C4">
              <w:rPr>
                <w:rFonts w:hint="eastAsia"/>
              </w:rPr>
              <w:t>的比例，最大为</w:t>
            </w:r>
            <w:r w:rsidRPr="00E740C4">
              <w:rPr>
                <w:rFonts w:hint="eastAsia"/>
              </w:rPr>
              <w:t>1</w:t>
            </w:r>
          </w:p>
          <w:p w14:paraId="6C3C01AC" w14:textId="75BAE6E5" w:rsidR="00E740C4" w:rsidRPr="00E740C4" w:rsidRDefault="00E740C4" w:rsidP="00E740C4">
            <w:pPr>
              <w:pStyle w:val="a3"/>
              <w:ind w:firstLine="480"/>
            </w:pPr>
            <w:r w:rsidRPr="00E740C4">
              <w:t>ensor-parallel-size</w:t>
            </w:r>
            <w:r w:rsidRPr="00E740C4">
              <w:rPr>
                <w:rFonts w:hint="eastAsia"/>
              </w:rPr>
              <w:t xml:space="preserve"> </w:t>
            </w:r>
            <w:r w:rsidRPr="00E740C4">
              <w:rPr>
                <w:rFonts w:hint="eastAsia"/>
              </w:rPr>
              <w:t>张量并行数，和卡</w:t>
            </w:r>
            <w:proofErr w:type="gramStart"/>
            <w:r w:rsidRPr="00E740C4">
              <w:rPr>
                <w:rFonts w:hint="eastAsia"/>
              </w:rPr>
              <w:t>数设置</w:t>
            </w:r>
            <w:proofErr w:type="gramEnd"/>
            <w:r w:rsidRPr="00E740C4">
              <w:rPr>
                <w:rFonts w:hint="eastAsia"/>
              </w:rPr>
              <w:t>相同</w:t>
            </w:r>
          </w:p>
        </w:tc>
      </w:tr>
    </w:tbl>
    <w:p w14:paraId="0FE4DF4C" w14:textId="4395EAA0" w:rsidR="000D6F47" w:rsidRDefault="000D6F47" w:rsidP="00343687">
      <w:pPr>
        <w:pStyle w:val="a3"/>
        <w:ind w:firstLine="480"/>
      </w:pPr>
      <w:r>
        <w:rPr>
          <w:rFonts w:hint="eastAsia"/>
        </w:rPr>
        <w:t>出现如下信息即代表服务启动成功：</w:t>
      </w:r>
    </w:p>
    <w:p w14:paraId="398E6906" w14:textId="653874B7" w:rsidR="000D6F47" w:rsidRDefault="000D6F47" w:rsidP="000D6F47">
      <w:pPr>
        <w:pStyle w:val="af0"/>
      </w:pPr>
      <w:r>
        <w:rPr>
          <w:noProof/>
        </w:rPr>
        <w:drawing>
          <wp:inline distT="0" distB="0" distL="0" distR="0" wp14:anchorId="41E279FB" wp14:editId="7D34D232">
            <wp:extent cx="5759450" cy="764540"/>
            <wp:effectExtent l="0" t="0" r="0" b="0"/>
            <wp:docPr id="1064493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9365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9A1E" w14:textId="781E0CC6" w:rsidR="008B30A7" w:rsidRDefault="000D6F47" w:rsidP="000D6F47">
      <w:pPr>
        <w:pStyle w:val="21"/>
      </w:pPr>
      <w:r>
        <w:rPr>
          <w:rFonts w:hint="eastAsia"/>
        </w:rPr>
        <w:t>配置测试参数</w:t>
      </w:r>
    </w:p>
    <w:p w14:paraId="175E4659" w14:textId="5155CE49" w:rsidR="000D6F47" w:rsidRDefault="000D6F47" w:rsidP="000D6F47">
      <w:pPr>
        <w:pStyle w:val="a3"/>
        <w:ind w:firstLine="480"/>
      </w:pPr>
      <w:r>
        <w:rPr>
          <w:rFonts w:hint="eastAsia"/>
        </w:rPr>
        <w:t>使用附件提供的测试工具进行并发性能测试，测试指令如下：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0D6F47" w14:paraId="2F5702B6" w14:textId="77777777" w:rsidTr="000D6F47">
        <w:tc>
          <w:tcPr>
            <w:tcW w:w="9286" w:type="dxa"/>
            <w:shd w:val="clear" w:color="auto" w:fill="EAF1DD" w:themeFill="accent3" w:themeFillTint="33"/>
          </w:tcPr>
          <w:p w14:paraId="339AF143" w14:textId="77777777" w:rsidR="000D6F47" w:rsidRDefault="000D6F47" w:rsidP="000D6F47">
            <w:pPr>
              <w:pStyle w:val="a3"/>
              <w:ind w:firstLine="480"/>
            </w:pPr>
            <w:r>
              <w:t>python benchmark_parallel.py --backend openai \</w:t>
            </w:r>
          </w:p>
          <w:p w14:paraId="5A266B68" w14:textId="77777777" w:rsidR="000D6F47" w:rsidRDefault="000D6F47" w:rsidP="000D6F47">
            <w:pPr>
              <w:pStyle w:val="a3"/>
              <w:ind w:firstLine="480"/>
            </w:pPr>
            <w:r>
              <w:t xml:space="preserve">        --host 0.0.0.0 \</w:t>
            </w:r>
          </w:p>
          <w:p w14:paraId="0EF36D58" w14:textId="77777777" w:rsidR="000D6F47" w:rsidRDefault="000D6F47" w:rsidP="000D6F47">
            <w:pPr>
              <w:pStyle w:val="a3"/>
              <w:ind w:firstLine="480"/>
            </w:pPr>
            <w:r>
              <w:t xml:space="preserve">        --port 8080 \</w:t>
            </w:r>
          </w:p>
          <w:p w14:paraId="2BB68669" w14:textId="77777777" w:rsidR="000D6F47" w:rsidRDefault="000D6F47" w:rsidP="000D6F47">
            <w:pPr>
              <w:pStyle w:val="a3"/>
              <w:ind w:firstLine="480"/>
            </w:pPr>
            <w:r>
              <w:t xml:space="preserve">        --tokenizer /stq-nfs/sunlg/Qwen2___5-72B-Instruct-</w:t>
            </w:r>
            <w:proofErr w:type="gramStart"/>
            <w:r>
              <w:t>AWQ  \</w:t>
            </w:r>
            <w:proofErr w:type="gramEnd"/>
          </w:p>
          <w:p w14:paraId="144F41E3" w14:textId="77777777" w:rsidR="000D6F47" w:rsidRDefault="000D6F47" w:rsidP="000D6F47">
            <w:pPr>
              <w:pStyle w:val="a3"/>
              <w:ind w:firstLine="480"/>
            </w:pPr>
            <w:r>
              <w:t xml:space="preserve">        --epochs 2 \</w:t>
            </w:r>
          </w:p>
          <w:p w14:paraId="3F9F6FD7" w14:textId="77777777" w:rsidR="000D6F47" w:rsidRDefault="000D6F47" w:rsidP="000D6F47">
            <w:pPr>
              <w:pStyle w:val="a3"/>
              <w:ind w:firstLine="480"/>
            </w:pPr>
            <w:r>
              <w:lastRenderedPageBreak/>
              <w:t xml:space="preserve">        --parallel-</w:t>
            </w:r>
            <w:proofErr w:type="gramStart"/>
            <w:r>
              <w:t>num  16</w:t>
            </w:r>
            <w:proofErr w:type="gramEnd"/>
            <w:r>
              <w:t xml:space="preserve"> 8 4 1 \</w:t>
            </w:r>
          </w:p>
          <w:p w14:paraId="629264CB" w14:textId="77777777" w:rsidR="000D6F47" w:rsidRDefault="000D6F47" w:rsidP="000D6F47">
            <w:pPr>
              <w:pStyle w:val="a3"/>
              <w:ind w:firstLine="480"/>
            </w:pPr>
            <w:r>
              <w:t xml:space="preserve">        --prompt-tokens 20000 16000 12000 8192 4096 2048 \</w:t>
            </w:r>
          </w:p>
          <w:p w14:paraId="2531A9D9" w14:textId="77777777" w:rsidR="000D6F47" w:rsidRDefault="000D6F47" w:rsidP="000D6F47">
            <w:pPr>
              <w:pStyle w:val="a3"/>
              <w:ind w:firstLine="480"/>
            </w:pPr>
            <w:r>
              <w:t xml:space="preserve">        --output-tokens 1200 1200 1200 1200 1200 1200 \</w:t>
            </w:r>
          </w:p>
          <w:p w14:paraId="3E5072F5" w14:textId="6280731C" w:rsidR="000D6F47" w:rsidRDefault="000D6F47" w:rsidP="000D6F47">
            <w:pPr>
              <w:pStyle w:val="a3"/>
              <w:ind w:firstLineChars="0" w:firstLine="0"/>
            </w:pPr>
            <w:r>
              <w:t xml:space="preserve">        </w:t>
            </w:r>
            <w:r w:rsidR="00E740C4">
              <w:rPr>
                <w:rFonts w:hint="eastAsia"/>
              </w:rPr>
              <w:t xml:space="preserve">    </w:t>
            </w:r>
            <w:r>
              <w:t>--benchmark-csv 72-AWQ-A100-4.csv &gt;run.log 2&gt;&amp;1 &amp;</w:t>
            </w:r>
          </w:p>
        </w:tc>
      </w:tr>
    </w:tbl>
    <w:p w14:paraId="65E73049" w14:textId="1249425C" w:rsidR="000D6F47" w:rsidRDefault="000D6F47" w:rsidP="000D6F47">
      <w:pPr>
        <w:pStyle w:val="a3"/>
        <w:ind w:firstLine="480"/>
      </w:pPr>
      <w:r>
        <w:rPr>
          <w:rFonts w:hint="eastAsia"/>
        </w:rPr>
        <w:lastRenderedPageBreak/>
        <w:t>参数说明如下：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0D6F47" w14:paraId="6B0E844E" w14:textId="77777777" w:rsidTr="000D6F47">
        <w:tc>
          <w:tcPr>
            <w:tcW w:w="9286" w:type="dxa"/>
            <w:shd w:val="clear" w:color="auto" w:fill="EAF1DD" w:themeFill="accent3" w:themeFillTint="33"/>
          </w:tcPr>
          <w:p w14:paraId="6CB6CFBE" w14:textId="430E5F0A" w:rsidR="000D6F47" w:rsidRDefault="000D6F47" w:rsidP="000D6F47">
            <w:pPr>
              <w:pStyle w:val="a3"/>
              <w:ind w:firstLine="480"/>
            </w:pPr>
            <w:r>
              <w:rPr>
                <w:rFonts w:hint="eastAsia"/>
              </w:rPr>
              <w:t>tokenizer</w:t>
            </w:r>
            <w:r>
              <w:rPr>
                <w:rFonts w:hint="eastAsia"/>
              </w:rPr>
              <w:t>待测模型的分词器路径，通常配置模型文件路径</w:t>
            </w:r>
          </w:p>
          <w:p w14:paraId="3C4CA8EE" w14:textId="1C83678E" w:rsidR="000D6F47" w:rsidRDefault="000D6F47" w:rsidP="000D6F47">
            <w:pPr>
              <w:pStyle w:val="a3"/>
              <w:ind w:firstLine="480"/>
            </w:pPr>
            <w:r>
              <w:rPr>
                <w:rFonts w:hint="eastAsia"/>
              </w:rPr>
              <w:t>epochs</w:t>
            </w:r>
            <w:r>
              <w:rPr>
                <w:rFonts w:hint="eastAsia"/>
              </w:rPr>
              <w:t>测试轮次</w:t>
            </w:r>
          </w:p>
          <w:p w14:paraId="63F98481" w14:textId="56A6A57F" w:rsidR="000D6F47" w:rsidRDefault="000D6F47" w:rsidP="000D6F47">
            <w:pPr>
              <w:pStyle w:val="a3"/>
              <w:ind w:firstLine="480"/>
            </w:pPr>
            <w:r>
              <w:rPr>
                <w:rFonts w:hint="eastAsia"/>
              </w:rPr>
              <w:t>parallel-num</w:t>
            </w:r>
            <w:r>
              <w:rPr>
                <w:rFonts w:hint="eastAsia"/>
              </w:rPr>
              <w:t>需要测试的并发数</w:t>
            </w:r>
          </w:p>
          <w:p w14:paraId="765D4517" w14:textId="43B3BB3F" w:rsidR="000D6F47" w:rsidRDefault="000D6F47" w:rsidP="000D6F47">
            <w:pPr>
              <w:pStyle w:val="a3"/>
              <w:ind w:firstLine="480"/>
            </w:pPr>
            <w:r>
              <w:rPr>
                <w:rFonts w:hint="eastAsia"/>
              </w:rPr>
              <w:t>prompt-tokens</w:t>
            </w:r>
            <w:r>
              <w:rPr>
                <w:rFonts w:hint="eastAsia"/>
              </w:rPr>
              <w:t>测试的模型输入数据长度，单位为</w:t>
            </w:r>
            <w:r>
              <w:rPr>
                <w:rFonts w:hint="eastAsia"/>
              </w:rPr>
              <w:t>token</w:t>
            </w:r>
          </w:p>
          <w:p w14:paraId="269268E9" w14:textId="77777777" w:rsidR="00E740C4" w:rsidRDefault="000D6F47" w:rsidP="00E740C4">
            <w:pPr>
              <w:pStyle w:val="a3"/>
              <w:ind w:firstLine="480"/>
            </w:pPr>
            <w:r>
              <w:rPr>
                <w:rFonts w:hint="eastAsia"/>
              </w:rPr>
              <w:t>output-tokens</w:t>
            </w:r>
            <w:r>
              <w:rPr>
                <w:rFonts w:hint="eastAsia"/>
              </w:rPr>
              <w:t>测试的模型输出数据长度，单位为</w:t>
            </w:r>
            <w:r>
              <w:rPr>
                <w:rFonts w:hint="eastAsia"/>
              </w:rPr>
              <w:t>token</w:t>
            </w:r>
          </w:p>
          <w:p w14:paraId="75738050" w14:textId="5B7EB27E" w:rsidR="000D6F47" w:rsidRDefault="000D6F47" w:rsidP="00E740C4">
            <w:pPr>
              <w:pStyle w:val="a3"/>
              <w:ind w:firstLine="480"/>
            </w:pPr>
            <w:r>
              <w:rPr>
                <w:rFonts w:hint="eastAsia"/>
              </w:rPr>
              <w:t xml:space="preserve">benchmark-csv </w:t>
            </w:r>
            <w:r>
              <w:rPr>
                <w:rFonts w:hint="eastAsia"/>
              </w:rPr>
              <w:t>测试结果保存的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文件名称及路径</w:t>
            </w:r>
          </w:p>
        </w:tc>
      </w:tr>
    </w:tbl>
    <w:p w14:paraId="12F655E6" w14:textId="51B7FFF7" w:rsidR="000D6F47" w:rsidRDefault="00C30F54" w:rsidP="00C30F54">
      <w:pPr>
        <w:pStyle w:val="21"/>
      </w:pPr>
      <w:r>
        <w:rPr>
          <w:rFonts w:hint="eastAsia"/>
        </w:rPr>
        <w:t>启动测试</w:t>
      </w:r>
    </w:p>
    <w:p w14:paraId="23A2FFE7" w14:textId="3691943F" w:rsidR="00C30F54" w:rsidRDefault="00C30F54" w:rsidP="000D6F47">
      <w:pPr>
        <w:pStyle w:val="a3"/>
        <w:ind w:firstLine="480"/>
      </w:pPr>
      <w:r>
        <w:rPr>
          <w:rFonts w:hint="eastAsia"/>
        </w:rPr>
        <w:t>运行使用</w:t>
      </w:r>
      <w:r>
        <w:rPr>
          <w:rFonts w:hint="eastAsia"/>
        </w:rPr>
        <w:t>3.3</w:t>
      </w:r>
      <w:r>
        <w:rPr>
          <w:rFonts w:hint="eastAsia"/>
        </w:rPr>
        <w:t>的指令，待测试结束后，可得到测试信息如下：</w:t>
      </w:r>
    </w:p>
    <w:p w14:paraId="7F9549D3" w14:textId="6EF7BC24" w:rsidR="00C30F54" w:rsidRPr="000D6F47" w:rsidRDefault="00C30F54" w:rsidP="00C30F54">
      <w:pPr>
        <w:pStyle w:val="af0"/>
      </w:pPr>
      <w:r>
        <w:rPr>
          <w:noProof/>
        </w:rPr>
        <w:drawing>
          <wp:inline distT="0" distB="0" distL="0" distR="0" wp14:anchorId="30F99BED" wp14:editId="2F5FD7BC">
            <wp:extent cx="5759450" cy="1543050"/>
            <wp:effectExtent l="0" t="0" r="0" b="0"/>
            <wp:docPr id="115668656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86565" name="图片 1" descr="图形用户界面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41C0" w14:textId="18A13339" w:rsidR="008B30A7" w:rsidRDefault="00780C4C">
      <w:pPr>
        <w:pStyle w:val="1"/>
      </w:pPr>
      <w:bookmarkStart w:id="61" w:name="_Toc226875514"/>
      <w:bookmarkStart w:id="62" w:name="_Toc252266942"/>
      <w:bookmarkStart w:id="63" w:name="_Toc173658722"/>
      <w:bookmarkStart w:id="64" w:name="_Toc280627135"/>
      <w:bookmarkStart w:id="65" w:name="_Toc155193482"/>
      <w:r>
        <w:rPr>
          <w:rFonts w:hint="eastAsia"/>
        </w:rPr>
        <w:lastRenderedPageBreak/>
        <w:t>性能测试评估和结论</w:t>
      </w:r>
      <w:bookmarkEnd w:id="61"/>
      <w:bookmarkEnd w:id="62"/>
      <w:bookmarkEnd w:id="63"/>
      <w:bookmarkEnd w:id="64"/>
      <w:bookmarkEnd w:id="65"/>
    </w:p>
    <w:p w14:paraId="365D15DA" w14:textId="7F9C0937" w:rsidR="008B30A7" w:rsidRDefault="00780C4C">
      <w:pPr>
        <w:pStyle w:val="21"/>
      </w:pPr>
      <w:bookmarkStart w:id="66" w:name="_Toc280627136"/>
      <w:bookmarkStart w:id="67" w:name="_Toc155193483"/>
      <w:bookmarkStart w:id="68" w:name="_Toc173658723"/>
      <w:bookmarkStart w:id="69" w:name="_Toc226875515"/>
      <w:bookmarkStart w:id="70" w:name="_Toc252266943"/>
      <w:r>
        <w:rPr>
          <w:rFonts w:hint="eastAsia"/>
        </w:rPr>
        <w:t>性能测试过程统计分析总结</w:t>
      </w:r>
      <w:bookmarkEnd w:id="66"/>
      <w:bookmarkEnd w:id="67"/>
      <w:bookmarkEnd w:id="68"/>
      <w:bookmarkEnd w:id="69"/>
      <w:bookmarkEnd w:id="70"/>
    </w:p>
    <w:p w14:paraId="2C1C2164" w14:textId="55732356" w:rsidR="008B30A7" w:rsidRDefault="00C30F54">
      <w:pPr>
        <w:pStyle w:val="a3"/>
        <w:ind w:firstLine="480"/>
      </w:pPr>
      <w:r>
        <w:rPr>
          <w:rFonts w:hint="eastAsia"/>
        </w:rPr>
        <w:t>分别测试</w:t>
      </w:r>
      <w:r w:rsidR="000529FF">
        <w:rPr>
          <w:rFonts w:hint="eastAsia"/>
        </w:rPr>
        <w:t>不同模型，不同显卡数量启动实例</w:t>
      </w:r>
      <w:r>
        <w:rPr>
          <w:rFonts w:hint="eastAsia"/>
        </w:rPr>
        <w:t>，在不同长下文长度，不同并发情形下的吞吐量与延时，测试数据如下：</w:t>
      </w:r>
    </w:p>
    <w:p w14:paraId="48D28C1D" w14:textId="25BA5C64" w:rsidR="000529FF" w:rsidRDefault="000529FF">
      <w:pPr>
        <w:pStyle w:val="a3"/>
        <w:ind w:firstLine="480"/>
      </w:pPr>
      <w:r>
        <w:rPr>
          <w:rFonts w:hint="eastAsia"/>
        </w:rPr>
        <w:t>32B</w:t>
      </w:r>
      <w:r>
        <w:rPr>
          <w:rFonts w:hint="eastAsia"/>
        </w:rPr>
        <w:t>量化模型：</w:t>
      </w:r>
    </w:p>
    <w:tbl>
      <w:tblPr>
        <w:tblStyle w:val="affa"/>
        <w:tblW w:w="5570" w:type="pct"/>
        <w:jc w:val="center"/>
        <w:tblLayout w:type="fixed"/>
        <w:tblLook w:val="04A0" w:firstRow="1" w:lastRow="0" w:firstColumn="1" w:lastColumn="0" w:noHBand="0" w:noVBand="1"/>
      </w:tblPr>
      <w:tblGrid>
        <w:gridCol w:w="847"/>
        <w:gridCol w:w="854"/>
        <w:gridCol w:w="708"/>
        <w:gridCol w:w="991"/>
        <w:gridCol w:w="993"/>
        <w:gridCol w:w="993"/>
        <w:gridCol w:w="991"/>
        <w:gridCol w:w="989"/>
        <w:gridCol w:w="993"/>
        <w:gridCol w:w="993"/>
        <w:gridCol w:w="993"/>
      </w:tblGrid>
      <w:tr w:rsidR="00900476" w14:paraId="350B7A2F" w14:textId="057F588D" w:rsidTr="00900476">
        <w:trPr>
          <w:trHeight w:val="586"/>
          <w:jc w:val="center"/>
        </w:trPr>
        <w:tc>
          <w:tcPr>
            <w:tcW w:w="409" w:type="pct"/>
            <w:vMerge w:val="restart"/>
            <w:vAlign w:val="center"/>
          </w:tcPr>
          <w:p w14:paraId="1D27F761" w14:textId="77777777" w:rsidR="00900476" w:rsidRDefault="00900476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输入</w:t>
            </w:r>
          </w:p>
          <w:p w14:paraId="6B9B5BF8" w14:textId="090EF05E" w:rsidR="00900476" w:rsidRPr="001527AC" w:rsidRDefault="00900476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413" w:type="pct"/>
            <w:vMerge w:val="restart"/>
            <w:vAlign w:val="center"/>
          </w:tcPr>
          <w:p w14:paraId="0FABAB59" w14:textId="77777777" w:rsidR="00900476" w:rsidRDefault="00900476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输出</w:t>
            </w:r>
          </w:p>
          <w:p w14:paraId="42242F8E" w14:textId="76A0BE26" w:rsidR="00900476" w:rsidRPr="001527AC" w:rsidRDefault="00900476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342" w:type="pct"/>
            <w:vMerge w:val="restart"/>
            <w:vAlign w:val="center"/>
          </w:tcPr>
          <w:p w14:paraId="01413B2C" w14:textId="616FCD83" w:rsidR="00900476" w:rsidRPr="001527AC" w:rsidRDefault="00900476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并发数</w:t>
            </w:r>
          </w:p>
        </w:tc>
        <w:tc>
          <w:tcPr>
            <w:tcW w:w="959" w:type="pct"/>
            <w:gridSpan w:val="2"/>
          </w:tcPr>
          <w:p w14:paraId="18227AF3" w14:textId="5F1BE65D" w:rsidR="00900476" w:rsidRDefault="00900476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 w:rsidRPr="001527AC">
              <w:rPr>
                <w:rFonts w:hint="eastAsia"/>
                <w:sz w:val="21"/>
                <w:szCs w:val="21"/>
              </w:rPr>
              <w:t>B-AWQ-</w:t>
            </w:r>
            <w:r>
              <w:rPr>
                <w:rFonts w:hint="eastAsia"/>
                <w:sz w:val="21"/>
                <w:szCs w:val="21"/>
              </w:rPr>
              <w:t>1</w:t>
            </w:r>
            <w:r w:rsidRPr="001527AC">
              <w:rPr>
                <w:rFonts w:hint="eastAsia"/>
                <w:sz w:val="21"/>
                <w:szCs w:val="21"/>
              </w:rPr>
              <w:t>*</w:t>
            </w:r>
            <w:r w:rsidR="00471127">
              <w:rPr>
                <w:rFonts w:hint="eastAsia"/>
                <w:sz w:val="21"/>
                <w:szCs w:val="21"/>
              </w:rPr>
              <w:t>H20</w:t>
            </w:r>
          </w:p>
        </w:tc>
        <w:tc>
          <w:tcPr>
            <w:tcW w:w="959" w:type="pct"/>
            <w:gridSpan w:val="2"/>
            <w:vAlign w:val="center"/>
          </w:tcPr>
          <w:p w14:paraId="4A6620F1" w14:textId="4F87CE7C" w:rsidR="00900476" w:rsidRPr="001527AC" w:rsidRDefault="00900476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 w:rsidRPr="001527AC">
              <w:rPr>
                <w:rFonts w:hint="eastAsia"/>
                <w:sz w:val="21"/>
                <w:szCs w:val="21"/>
              </w:rPr>
              <w:t>B-AWQ-2*</w:t>
            </w:r>
            <w:r w:rsidR="00471127">
              <w:rPr>
                <w:rFonts w:hint="eastAsia"/>
                <w:sz w:val="21"/>
                <w:szCs w:val="21"/>
              </w:rPr>
              <w:t>H20</w:t>
            </w:r>
          </w:p>
        </w:tc>
        <w:tc>
          <w:tcPr>
            <w:tcW w:w="958" w:type="pct"/>
            <w:gridSpan w:val="2"/>
            <w:vAlign w:val="center"/>
          </w:tcPr>
          <w:p w14:paraId="6736193F" w14:textId="0573D7D9" w:rsidR="00900476" w:rsidRPr="001527AC" w:rsidRDefault="00900476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 w:rsidRPr="001527AC">
              <w:rPr>
                <w:rFonts w:hint="eastAsia"/>
                <w:sz w:val="21"/>
                <w:szCs w:val="21"/>
              </w:rPr>
              <w:t>B-AWQ-4*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 w:rsidR="00471127">
              <w:rPr>
                <w:rFonts w:hint="eastAsia"/>
                <w:sz w:val="21"/>
                <w:szCs w:val="21"/>
              </w:rPr>
              <w:t>H20</w:t>
            </w:r>
          </w:p>
        </w:tc>
        <w:tc>
          <w:tcPr>
            <w:tcW w:w="960" w:type="pct"/>
            <w:gridSpan w:val="2"/>
            <w:vAlign w:val="center"/>
          </w:tcPr>
          <w:p w14:paraId="0174BEFE" w14:textId="69ACB68A" w:rsidR="00900476" w:rsidRPr="001527AC" w:rsidRDefault="00900476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 w:rsidRPr="001527AC">
              <w:rPr>
                <w:rFonts w:hint="eastAsia"/>
                <w:sz w:val="21"/>
                <w:szCs w:val="21"/>
              </w:rPr>
              <w:t>B-AWQ-8*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 w:rsidR="00471127">
              <w:rPr>
                <w:rFonts w:hint="eastAsia"/>
                <w:sz w:val="21"/>
                <w:szCs w:val="21"/>
              </w:rPr>
              <w:t>H20</w:t>
            </w:r>
          </w:p>
        </w:tc>
      </w:tr>
      <w:tr w:rsidR="00900476" w14:paraId="53C8C8A6" w14:textId="76CFB85D" w:rsidTr="00E90025">
        <w:trPr>
          <w:trHeight w:val="141"/>
          <w:jc w:val="center"/>
        </w:trPr>
        <w:tc>
          <w:tcPr>
            <w:tcW w:w="409" w:type="pct"/>
            <w:vMerge/>
            <w:vAlign w:val="center"/>
          </w:tcPr>
          <w:p w14:paraId="145B38A4" w14:textId="77777777" w:rsidR="00900476" w:rsidRPr="001527AC" w:rsidRDefault="00900476" w:rsidP="00900476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13" w:type="pct"/>
            <w:vMerge/>
            <w:vAlign w:val="center"/>
          </w:tcPr>
          <w:p w14:paraId="0A989DB5" w14:textId="77777777" w:rsidR="00900476" w:rsidRPr="001527AC" w:rsidRDefault="00900476" w:rsidP="00900476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342" w:type="pct"/>
            <w:vMerge/>
            <w:vAlign w:val="center"/>
          </w:tcPr>
          <w:p w14:paraId="1BE6F017" w14:textId="77777777" w:rsidR="00900476" w:rsidRPr="001527AC" w:rsidRDefault="00900476" w:rsidP="00900476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0DEC4D00" w14:textId="722E9A55" w:rsidR="00900476" w:rsidRPr="001527AC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80" w:type="pct"/>
            <w:vAlign w:val="center"/>
          </w:tcPr>
          <w:p w14:paraId="00E3A7D1" w14:textId="77777777" w:rsidR="00900476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33B24DF1" w14:textId="38A9B6FF" w:rsidR="00900476" w:rsidRPr="001527AC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480" w:type="pct"/>
            <w:vAlign w:val="center"/>
          </w:tcPr>
          <w:p w14:paraId="059552D7" w14:textId="7DD37166" w:rsidR="00900476" w:rsidRPr="001527AC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79" w:type="pct"/>
          </w:tcPr>
          <w:p w14:paraId="077563E2" w14:textId="77777777" w:rsidR="00900476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6E08C3E6" w14:textId="05C2EC73" w:rsidR="00900476" w:rsidRPr="001527AC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478" w:type="pct"/>
            <w:vAlign w:val="center"/>
          </w:tcPr>
          <w:p w14:paraId="4C97A339" w14:textId="2B2B11EB" w:rsidR="00900476" w:rsidRPr="001527AC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80" w:type="pct"/>
          </w:tcPr>
          <w:p w14:paraId="46769735" w14:textId="77777777" w:rsidR="00900476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66BB3FBC" w14:textId="47DB7D8A" w:rsidR="00900476" w:rsidRPr="001527AC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480" w:type="pct"/>
            <w:vAlign w:val="center"/>
          </w:tcPr>
          <w:p w14:paraId="705DA67C" w14:textId="2E5B2BEE" w:rsidR="00900476" w:rsidRPr="001527AC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80" w:type="pct"/>
          </w:tcPr>
          <w:p w14:paraId="10DC1DF4" w14:textId="77777777" w:rsidR="00900476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19E0BA6E" w14:textId="4A6BFDEF" w:rsidR="00900476" w:rsidRPr="001527AC" w:rsidRDefault="00900476" w:rsidP="00900476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</w:tr>
      <w:tr w:rsidR="00C96E57" w14:paraId="00CEC5F5" w14:textId="5D5CC987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58C66DD5" w14:textId="07922C20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413" w:type="pct"/>
            <w:vAlign w:val="center"/>
          </w:tcPr>
          <w:p w14:paraId="4F7062F0" w14:textId="259AA32A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59073DF" w14:textId="387254D5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2A5E9716" w14:textId="39ECB590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38.7886</w:t>
            </w:r>
          </w:p>
        </w:tc>
        <w:tc>
          <w:tcPr>
            <w:tcW w:w="480" w:type="pct"/>
            <w:vAlign w:val="center"/>
          </w:tcPr>
          <w:p w14:paraId="6B3F16D4" w14:textId="3FF6E93F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1599.781</w:t>
            </w:r>
          </w:p>
        </w:tc>
        <w:tc>
          <w:tcPr>
            <w:tcW w:w="480" w:type="pct"/>
            <w:vAlign w:val="center"/>
          </w:tcPr>
          <w:p w14:paraId="31B9EDF5" w14:textId="0FDF5445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61.3871</w:t>
            </w:r>
          </w:p>
        </w:tc>
        <w:tc>
          <w:tcPr>
            <w:tcW w:w="479" w:type="pct"/>
            <w:vAlign w:val="center"/>
          </w:tcPr>
          <w:p w14:paraId="5D132674" w14:textId="4D1F2EDA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839.2777</w:t>
            </w:r>
          </w:p>
        </w:tc>
        <w:tc>
          <w:tcPr>
            <w:tcW w:w="478" w:type="pct"/>
            <w:vAlign w:val="center"/>
          </w:tcPr>
          <w:p w14:paraId="44EA8F78" w14:textId="71564E6B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88.0775</w:t>
            </w:r>
          </w:p>
        </w:tc>
        <w:tc>
          <w:tcPr>
            <w:tcW w:w="480" w:type="pct"/>
            <w:vAlign w:val="center"/>
          </w:tcPr>
          <w:p w14:paraId="798C9C8E" w14:textId="72E1D291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454.1904</w:t>
            </w:r>
          </w:p>
        </w:tc>
        <w:tc>
          <w:tcPr>
            <w:tcW w:w="480" w:type="pct"/>
            <w:vAlign w:val="center"/>
          </w:tcPr>
          <w:p w14:paraId="758EC2A9" w14:textId="1BAF9638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111.8194</w:t>
            </w:r>
          </w:p>
        </w:tc>
        <w:tc>
          <w:tcPr>
            <w:tcW w:w="480" w:type="pct"/>
            <w:vAlign w:val="center"/>
          </w:tcPr>
          <w:p w14:paraId="4BAC2964" w14:textId="7AB168D7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264.2738</w:t>
            </w:r>
          </w:p>
        </w:tc>
      </w:tr>
      <w:tr w:rsidR="00C96E57" w14:paraId="1621AF09" w14:textId="26BCCA01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178D0586" w14:textId="0DB38AFD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413" w:type="pct"/>
            <w:vAlign w:val="center"/>
          </w:tcPr>
          <w:p w14:paraId="18199E08" w14:textId="152D34CE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9D0484D" w14:textId="024F6E4C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1456CA72" w14:textId="5952A920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101.5238</w:t>
            </w:r>
          </w:p>
        </w:tc>
        <w:tc>
          <w:tcPr>
            <w:tcW w:w="480" w:type="pct"/>
            <w:vAlign w:val="center"/>
          </w:tcPr>
          <w:p w14:paraId="4F23E6B2" w14:textId="198FF639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5711.156</w:t>
            </w:r>
          </w:p>
        </w:tc>
        <w:tc>
          <w:tcPr>
            <w:tcW w:w="480" w:type="pct"/>
            <w:vAlign w:val="center"/>
          </w:tcPr>
          <w:p w14:paraId="36727453" w14:textId="5FE38CFB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155.2478</w:t>
            </w:r>
          </w:p>
        </w:tc>
        <w:tc>
          <w:tcPr>
            <w:tcW w:w="479" w:type="pct"/>
            <w:vAlign w:val="center"/>
          </w:tcPr>
          <w:p w14:paraId="027F99F0" w14:textId="2161D2F6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2979.856</w:t>
            </w:r>
          </w:p>
        </w:tc>
        <w:tc>
          <w:tcPr>
            <w:tcW w:w="478" w:type="pct"/>
            <w:vAlign w:val="center"/>
          </w:tcPr>
          <w:p w14:paraId="5FE554C7" w14:textId="25B94236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277.8561</w:t>
            </w:r>
          </w:p>
        </w:tc>
        <w:tc>
          <w:tcPr>
            <w:tcW w:w="480" w:type="pct"/>
            <w:vAlign w:val="center"/>
          </w:tcPr>
          <w:p w14:paraId="2C12484B" w14:textId="37B75DCD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1557.216</w:t>
            </w:r>
          </w:p>
        </w:tc>
        <w:tc>
          <w:tcPr>
            <w:tcW w:w="480" w:type="pct"/>
            <w:vAlign w:val="center"/>
          </w:tcPr>
          <w:p w14:paraId="7BF2367F" w14:textId="5F1C0574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366.5385</w:t>
            </w:r>
          </w:p>
        </w:tc>
        <w:tc>
          <w:tcPr>
            <w:tcW w:w="480" w:type="pct"/>
            <w:vAlign w:val="center"/>
          </w:tcPr>
          <w:p w14:paraId="339E58B0" w14:textId="1439D2DE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855.6991</w:t>
            </w:r>
          </w:p>
        </w:tc>
      </w:tr>
      <w:tr w:rsidR="00C96E57" w14:paraId="25B6C6C7" w14:textId="5CBD26FC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25449A5A" w14:textId="3BE7CAB3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413" w:type="pct"/>
            <w:vAlign w:val="center"/>
          </w:tcPr>
          <w:p w14:paraId="53E23D5E" w14:textId="3C471A93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95934B6" w14:textId="0ED33F64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25F3B097" w14:textId="4FCDDC19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153.2362</w:t>
            </w:r>
          </w:p>
        </w:tc>
        <w:tc>
          <w:tcPr>
            <w:tcW w:w="480" w:type="pct"/>
            <w:vAlign w:val="center"/>
          </w:tcPr>
          <w:p w14:paraId="16E70D4F" w14:textId="7D328DEA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12222.5</w:t>
            </w:r>
          </w:p>
        </w:tc>
        <w:tc>
          <w:tcPr>
            <w:tcW w:w="480" w:type="pct"/>
            <w:vAlign w:val="center"/>
          </w:tcPr>
          <w:p w14:paraId="5E4803BB" w14:textId="35CCE1F5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245.9884</w:t>
            </w:r>
          </w:p>
        </w:tc>
        <w:tc>
          <w:tcPr>
            <w:tcW w:w="479" w:type="pct"/>
            <w:vAlign w:val="center"/>
          </w:tcPr>
          <w:p w14:paraId="066ACBFB" w14:textId="747A55B9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6316.35</w:t>
            </w:r>
          </w:p>
        </w:tc>
        <w:tc>
          <w:tcPr>
            <w:tcW w:w="478" w:type="pct"/>
            <w:vAlign w:val="center"/>
          </w:tcPr>
          <w:p w14:paraId="0BC40011" w14:textId="2E026C72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361.8678</w:t>
            </w:r>
          </w:p>
        </w:tc>
        <w:tc>
          <w:tcPr>
            <w:tcW w:w="480" w:type="pct"/>
            <w:vAlign w:val="center"/>
          </w:tcPr>
          <w:p w14:paraId="53141655" w14:textId="6F432B62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3275.526</w:t>
            </w:r>
          </w:p>
        </w:tc>
        <w:tc>
          <w:tcPr>
            <w:tcW w:w="480" w:type="pct"/>
            <w:vAlign w:val="center"/>
          </w:tcPr>
          <w:p w14:paraId="79434B90" w14:textId="0E6F1382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604.4646</w:t>
            </w:r>
          </w:p>
        </w:tc>
        <w:tc>
          <w:tcPr>
            <w:tcW w:w="480" w:type="pct"/>
            <w:vAlign w:val="center"/>
          </w:tcPr>
          <w:p w14:paraId="5F8D8396" w14:textId="0F57B388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1774.881</w:t>
            </w:r>
          </w:p>
        </w:tc>
      </w:tr>
      <w:tr w:rsidR="00C96E57" w14:paraId="65E12E75" w14:textId="52FDFCDD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6FF496AF" w14:textId="4658171C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413" w:type="pct"/>
            <w:vAlign w:val="center"/>
          </w:tcPr>
          <w:p w14:paraId="1545A1FA" w14:textId="59339C78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B63A49A" w14:textId="2C0689D4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3F946A09" w14:textId="30DD6C00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33.4186</w:t>
            </w:r>
          </w:p>
        </w:tc>
        <w:tc>
          <w:tcPr>
            <w:tcW w:w="480" w:type="pct"/>
            <w:vAlign w:val="center"/>
          </w:tcPr>
          <w:p w14:paraId="5E9237F1" w14:textId="717E787B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3218.968</w:t>
            </w:r>
          </w:p>
        </w:tc>
        <w:tc>
          <w:tcPr>
            <w:tcW w:w="480" w:type="pct"/>
            <w:vAlign w:val="center"/>
          </w:tcPr>
          <w:p w14:paraId="28AE64F0" w14:textId="340A05DA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53.7482</w:t>
            </w:r>
          </w:p>
        </w:tc>
        <w:tc>
          <w:tcPr>
            <w:tcW w:w="479" w:type="pct"/>
            <w:vAlign w:val="center"/>
          </w:tcPr>
          <w:p w14:paraId="486AB612" w14:textId="324E555C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1675.076</w:t>
            </w:r>
          </w:p>
        </w:tc>
        <w:tc>
          <w:tcPr>
            <w:tcW w:w="478" w:type="pct"/>
            <w:vAlign w:val="center"/>
          </w:tcPr>
          <w:p w14:paraId="45631F7B" w14:textId="640A8EAC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77.0276</w:t>
            </w:r>
          </w:p>
        </w:tc>
        <w:tc>
          <w:tcPr>
            <w:tcW w:w="480" w:type="pct"/>
            <w:vAlign w:val="center"/>
          </w:tcPr>
          <w:p w14:paraId="3BFFA2E2" w14:textId="1728EC97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892.0602</w:t>
            </w:r>
          </w:p>
        </w:tc>
        <w:tc>
          <w:tcPr>
            <w:tcW w:w="480" w:type="pct"/>
            <w:vAlign w:val="center"/>
          </w:tcPr>
          <w:p w14:paraId="06BB98CA" w14:textId="3FFAAB49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103.2691</w:t>
            </w:r>
          </w:p>
        </w:tc>
        <w:tc>
          <w:tcPr>
            <w:tcW w:w="480" w:type="pct"/>
            <w:vAlign w:val="center"/>
          </w:tcPr>
          <w:p w14:paraId="74DA8F49" w14:textId="3A245CA2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503.0955</w:t>
            </w:r>
          </w:p>
        </w:tc>
      </w:tr>
      <w:tr w:rsidR="00C96E57" w14:paraId="69CDDFCD" w14:textId="7FB7DE06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0AC03DBC" w14:textId="3C7B5E18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413" w:type="pct"/>
            <w:vAlign w:val="center"/>
          </w:tcPr>
          <w:p w14:paraId="0C0D191C" w14:textId="11E24284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6D890968" w14:textId="301E73C8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1ED6E1DF" w14:textId="3F05E8E9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70.2596</w:t>
            </w:r>
          </w:p>
        </w:tc>
        <w:tc>
          <w:tcPr>
            <w:tcW w:w="480" w:type="pct"/>
            <w:vAlign w:val="center"/>
          </w:tcPr>
          <w:p w14:paraId="0210BD4A" w14:textId="1FDE0627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12045.13</w:t>
            </w:r>
          </w:p>
        </w:tc>
        <w:tc>
          <w:tcPr>
            <w:tcW w:w="480" w:type="pct"/>
            <w:vAlign w:val="center"/>
          </w:tcPr>
          <w:p w14:paraId="3D3ACA80" w14:textId="37F2F3CE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107.7195</w:t>
            </w:r>
          </w:p>
        </w:tc>
        <w:tc>
          <w:tcPr>
            <w:tcW w:w="479" w:type="pct"/>
            <w:vAlign w:val="center"/>
          </w:tcPr>
          <w:p w14:paraId="2C2BE2DC" w14:textId="273AAFE2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6234.403</w:t>
            </w:r>
          </w:p>
        </w:tc>
        <w:tc>
          <w:tcPr>
            <w:tcW w:w="478" w:type="pct"/>
            <w:vAlign w:val="center"/>
          </w:tcPr>
          <w:p w14:paraId="137763C0" w14:textId="7EC9EB42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213.0066</w:t>
            </w:r>
          </w:p>
        </w:tc>
        <w:tc>
          <w:tcPr>
            <w:tcW w:w="480" w:type="pct"/>
            <w:vAlign w:val="center"/>
          </w:tcPr>
          <w:p w14:paraId="1D140E34" w14:textId="2EFDDBF7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3236.238</w:t>
            </w:r>
          </w:p>
        </w:tc>
        <w:tc>
          <w:tcPr>
            <w:tcW w:w="480" w:type="pct"/>
            <w:vAlign w:val="center"/>
          </w:tcPr>
          <w:p w14:paraId="663A68A8" w14:textId="5DC42955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299.6925</w:t>
            </w:r>
          </w:p>
        </w:tc>
        <w:tc>
          <w:tcPr>
            <w:tcW w:w="480" w:type="pct"/>
            <w:vAlign w:val="center"/>
          </w:tcPr>
          <w:p w14:paraId="4BCD8BC8" w14:textId="1ABA0C8C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1756.517</w:t>
            </w:r>
          </w:p>
        </w:tc>
      </w:tr>
      <w:tr w:rsidR="00C96E57" w14:paraId="74FF9F51" w14:textId="27785E62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1A0FB575" w14:textId="63D59F26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413" w:type="pct"/>
            <w:vAlign w:val="center"/>
          </w:tcPr>
          <w:p w14:paraId="67B11840" w14:textId="1B4C917B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0FFC4BC9" w14:textId="6375DCA5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1021D9D0" w14:textId="0296A18F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96.8028</w:t>
            </w:r>
          </w:p>
        </w:tc>
        <w:tc>
          <w:tcPr>
            <w:tcW w:w="480" w:type="pct"/>
            <w:vAlign w:val="center"/>
          </w:tcPr>
          <w:p w14:paraId="79AA539C" w14:textId="1CA650B5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22652.84</w:t>
            </w:r>
          </w:p>
        </w:tc>
        <w:tc>
          <w:tcPr>
            <w:tcW w:w="480" w:type="pct"/>
            <w:vAlign w:val="center"/>
          </w:tcPr>
          <w:p w14:paraId="5CF40D26" w14:textId="0F97607D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159.3143</w:t>
            </w:r>
          </w:p>
        </w:tc>
        <w:tc>
          <w:tcPr>
            <w:tcW w:w="479" w:type="pct"/>
            <w:vAlign w:val="center"/>
          </w:tcPr>
          <w:p w14:paraId="79BBEE2A" w14:textId="1AEA901E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11665.9</w:t>
            </w:r>
          </w:p>
        </w:tc>
        <w:tc>
          <w:tcPr>
            <w:tcW w:w="478" w:type="pct"/>
            <w:vAlign w:val="center"/>
          </w:tcPr>
          <w:p w14:paraId="19A94E50" w14:textId="4BBDF376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237.7081</w:t>
            </w:r>
          </w:p>
        </w:tc>
        <w:tc>
          <w:tcPr>
            <w:tcW w:w="480" w:type="pct"/>
            <w:vAlign w:val="center"/>
          </w:tcPr>
          <w:p w14:paraId="10DFD120" w14:textId="17223952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6084.142</w:t>
            </w:r>
          </w:p>
        </w:tc>
        <w:tc>
          <w:tcPr>
            <w:tcW w:w="480" w:type="pct"/>
            <w:vAlign w:val="center"/>
          </w:tcPr>
          <w:p w14:paraId="0F2E0EEF" w14:textId="4879CE15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448.1688</w:t>
            </w:r>
          </w:p>
        </w:tc>
        <w:tc>
          <w:tcPr>
            <w:tcW w:w="480" w:type="pct"/>
            <w:vAlign w:val="center"/>
          </w:tcPr>
          <w:p w14:paraId="4FC9B090" w14:textId="4363BC88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3271.481</w:t>
            </w:r>
          </w:p>
        </w:tc>
      </w:tr>
      <w:tr w:rsidR="00C96E57" w14:paraId="2ACC875E" w14:textId="078771C9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0D8FE4FC" w14:textId="15476C3E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413" w:type="pct"/>
            <w:vAlign w:val="center"/>
          </w:tcPr>
          <w:p w14:paraId="64504314" w14:textId="3B9E924A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762A448F" w14:textId="4D5EED62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0EE032C7" w14:textId="63AA2BD9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25.1194</w:t>
            </w:r>
          </w:p>
        </w:tc>
        <w:tc>
          <w:tcPr>
            <w:tcW w:w="480" w:type="pct"/>
            <w:vAlign w:val="center"/>
          </w:tcPr>
          <w:p w14:paraId="0E1AEB68" w14:textId="5DF94CC3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6590.004</w:t>
            </w:r>
          </w:p>
        </w:tc>
        <w:tc>
          <w:tcPr>
            <w:tcW w:w="480" w:type="pct"/>
            <w:vAlign w:val="center"/>
          </w:tcPr>
          <w:p w14:paraId="4E950A2D" w14:textId="406BA358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33.8262</w:t>
            </w:r>
          </w:p>
        </w:tc>
        <w:tc>
          <w:tcPr>
            <w:tcW w:w="479" w:type="pct"/>
            <w:vAlign w:val="center"/>
          </w:tcPr>
          <w:p w14:paraId="32B1E72F" w14:textId="3E01DA5F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3403.428</w:t>
            </w:r>
          </w:p>
        </w:tc>
        <w:tc>
          <w:tcPr>
            <w:tcW w:w="478" w:type="pct"/>
            <w:vAlign w:val="center"/>
          </w:tcPr>
          <w:p w14:paraId="46B42D4D" w14:textId="7F30C1F7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37.6181</w:t>
            </w:r>
          </w:p>
        </w:tc>
        <w:tc>
          <w:tcPr>
            <w:tcW w:w="480" w:type="pct"/>
            <w:vAlign w:val="center"/>
          </w:tcPr>
          <w:p w14:paraId="778FB91F" w14:textId="1C81B9D4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1811.849</w:t>
            </w:r>
          </w:p>
        </w:tc>
        <w:tc>
          <w:tcPr>
            <w:tcW w:w="480" w:type="pct"/>
            <w:vAlign w:val="center"/>
          </w:tcPr>
          <w:p w14:paraId="093AAB5B" w14:textId="593E8EB5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39.661</w:t>
            </w:r>
          </w:p>
        </w:tc>
        <w:tc>
          <w:tcPr>
            <w:tcW w:w="480" w:type="pct"/>
            <w:vAlign w:val="center"/>
          </w:tcPr>
          <w:p w14:paraId="7224EDF4" w14:textId="34784863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1006.851</w:t>
            </w:r>
          </w:p>
        </w:tc>
      </w:tr>
      <w:tr w:rsidR="00C96E57" w14:paraId="730DDC57" w14:textId="0DC9A3DA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0371FBAA" w14:textId="70104E87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413" w:type="pct"/>
            <w:vAlign w:val="center"/>
          </w:tcPr>
          <w:p w14:paraId="46D06C6B" w14:textId="4DC5B3E6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44DC1F89" w14:textId="34935C97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4C1215CE" w14:textId="30466642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42.4343</w:t>
            </w:r>
          </w:p>
        </w:tc>
        <w:tc>
          <w:tcPr>
            <w:tcW w:w="480" w:type="pct"/>
            <w:vAlign w:val="center"/>
          </w:tcPr>
          <w:p w14:paraId="70F9C4F2" w14:textId="43EB2440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22398.41</w:t>
            </w:r>
          </w:p>
        </w:tc>
        <w:tc>
          <w:tcPr>
            <w:tcW w:w="480" w:type="pct"/>
            <w:vAlign w:val="center"/>
          </w:tcPr>
          <w:p w14:paraId="4BB29C5E" w14:textId="77FF6BD2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64.269</w:t>
            </w:r>
          </w:p>
        </w:tc>
        <w:tc>
          <w:tcPr>
            <w:tcW w:w="479" w:type="pct"/>
            <w:vAlign w:val="center"/>
          </w:tcPr>
          <w:p w14:paraId="642A6DCA" w14:textId="2DEEA71C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11610.18</w:t>
            </w:r>
          </w:p>
        </w:tc>
        <w:tc>
          <w:tcPr>
            <w:tcW w:w="478" w:type="pct"/>
            <w:vAlign w:val="center"/>
          </w:tcPr>
          <w:p w14:paraId="1E259492" w14:textId="4344A5FD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107.0319</w:t>
            </w:r>
          </w:p>
        </w:tc>
        <w:tc>
          <w:tcPr>
            <w:tcW w:w="480" w:type="pct"/>
            <w:vAlign w:val="center"/>
          </w:tcPr>
          <w:p w14:paraId="0DFD80D0" w14:textId="437241D7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6019.029</w:t>
            </w:r>
          </w:p>
        </w:tc>
        <w:tc>
          <w:tcPr>
            <w:tcW w:w="480" w:type="pct"/>
            <w:vAlign w:val="center"/>
          </w:tcPr>
          <w:p w14:paraId="22C17763" w14:textId="1F0A986C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127.8042</w:t>
            </w:r>
          </w:p>
        </w:tc>
        <w:tc>
          <w:tcPr>
            <w:tcW w:w="480" w:type="pct"/>
            <w:vAlign w:val="center"/>
          </w:tcPr>
          <w:p w14:paraId="0B9F9F91" w14:textId="46069FF1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3249.492</w:t>
            </w:r>
          </w:p>
        </w:tc>
      </w:tr>
      <w:tr w:rsidR="00C96E57" w14:paraId="32BFBE6C" w14:textId="05B92817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75CAEB77" w14:textId="3CA1803D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413" w:type="pct"/>
            <w:vAlign w:val="center"/>
          </w:tcPr>
          <w:p w14:paraId="04B829CC" w14:textId="1453E520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8282A70" w14:textId="7189AF0D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3623127C" w14:textId="4B05BA22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54.5772</w:t>
            </w:r>
          </w:p>
        </w:tc>
        <w:tc>
          <w:tcPr>
            <w:tcW w:w="480" w:type="pct"/>
            <w:vAlign w:val="center"/>
          </w:tcPr>
          <w:p w14:paraId="1ED2EB9F" w14:textId="1147687C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39043.64</w:t>
            </w:r>
          </w:p>
        </w:tc>
        <w:tc>
          <w:tcPr>
            <w:tcW w:w="480" w:type="pct"/>
            <w:vAlign w:val="center"/>
          </w:tcPr>
          <w:p w14:paraId="27F0CE6D" w14:textId="2F2076DF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89.9843</w:t>
            </w:r>
          </w:p>
        </w:tc>
        <w:tc>
          <w:tcPr>
            <w:tcW w:w="479" w:type="pct"/>
            <w:vAlign w:val="center"/>
          </w:tcPr>
          <w:p w14:paraId="2DA61769" w14:textId="4EBEED49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20031.76</w:t>
            </w:r>
          </w:p>
        </w:tc>
        <w:tc>
          <w:tcPr>
            <w:tcW w:w="478" w:type="pct"/>
            <w:vAlign w:val="center"/>
          </w:tcPr>
          <w:p w14:paraId="5C2BE6DD" w14:textId="1E9F22CC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135.0983</w:t>
            </w:r>
          </w:p>
        </w:tc>
        <w:tc>
          <w:tcPr>
            <w:tcW w:w="480" w:type="pct"/>
            <w:vAlign w:val="center"/>
          </w:tcPr>
          <w:p w14:paraId="221A635D" w14:textId="79D0BFAF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10431.71</w:t>
            </w:r>
          </w:p>
        </w:tc>
        <w:tc>
          <w:tcPr>
            <w:tcW w:w="480" w:type="pct"/>
            <w:vAlign w:val="center"/>
          </w:tcPr>
          <w:p w14:paraId="1B44A020" w14:textId="59147A45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204.7996</w:t>
            </w:r>
          </w:p>
        </w:tc>
        <w:tc>
          <w:tcPr>
            <w:tcW w:w="480" w:type="pct"/>
            <w:vAlign w:val="center"/>
          </w:tcPr>
          <w:p w14:paraId="2B43A67D" w14:textId="3FEBE296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5602.26</w:t>
            </w:r>
          </w:p>
        </w:tc>
      </w:tr>
      <w:tr w:rsidR="00C96E57" w14:paraId="6841D99F" w14:textId="5D56E2B9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00F90410" w14:textId="1AC16CEB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413" w:type="pct"/>
            <w:vAlign w:val="center"/>
          </w:tcPr>
          <w:p w14:paraId="6C1D9095" w14:textId="4A0D68ED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45409BDE" w14:textId="7F7F38D1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74846557" w14:textId="056F79C8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27.2487</w:t>
            </w:r>
          </w:p>
        </w:tc>
        <w:tc>
          <w:tcPr>
            <w:tcW w:w="480" w:type="pct"/>
            <w:vAlign w:val="center"/>
          </w:tcPr>
          <w:p w14:paraId="24111D3D" w14:textId="7E4B30B7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9834.873</w:t>
            </w:r>
          </w:p>
        </w:tc>
        <w:tc>
          <w:tcPr>
            <w:tcW w:w="480" w:type="pct"/>
            <w:vAlign w:val="center"/>
          </w:tcPr>
          <w:p w14:paraId="5AA85CB4" w14:textId="58E00BB0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36.978</w:t>
            </w:r>
          </w:p>
        </w:tc>
        <w:tc>
          <w:tcPr>
            <w:tcW w:w="479" w:type="pct"/>
            <w:vAlign w:val="center"/>
          </w:tcPr>
          <w:p w14:paraId="51A88A22" w14:textId="1576DF4A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5082.205</w:t>
            </w:r>
          </w:p>
        </w:tc>
        <w:tc>
          <w:tcPr>
            <w:tcW w:w="478" w:type="pct"/>
            <w:vAlign w:val="center"/>
          </w:tcPr>
          <w:p w14:paraId="07F9430E" w14:textId="4BC8E7CB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39.4155</w:t>
            </w:r>
          </w:p>
        </w:tc>
        <w:tc>
          <w:tcPr>
            <w:tcW w:w="480" w:type="pct"/>
            <w:vAlign w:val="center"/>
          </w:tcPr>
          <w:p w14:paraId="0C08F15D" w14:textId="0E64890F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2674.848</w:t>
            </w:r>
          </w:p>
        </w:tc>
        <w:tc>
          <w:tcPr>
            <w:tcW w:w="480" w:type="pct"/>
            <w:vAlign w:val="center"/>
          </w:tcPr>
          <w:p w14:paraId="008E2584" w14:textId="7977493A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40.4106</w:t>
            </w:r>
          </w:p>
        </w:tc>
        <w:tc>
          <w:tcPr>
            <w:tcW w:w="480" w:type="pct"/>
            <w:vAlign w:val="center"/>
          </w:tcPr>
          <w:p w14:paraId="6944C0D3" w14:textId="2A3EBB80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1480.266</w:t>
            </w:r>
          </w:p>
        </w:tc>
      </w:tr>
      <w:tr w:rsidR="00C96E57" w14:paraId="410DF56B" w14:textId="0DA654E5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41468A18" w14:textId="097C3529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413" w:type="pct"/>
            <w:vAlign w:val="center"/>
          </w:tcPr>
          <w:p w14:paraId="4A2C9E26" w14:textId="4EB39945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CBBF312" w14:textId="5B0BC2E8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64AF7DA3" w14:textId="28E99086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47.3847</w:t>
            </w:r>
          </w:p>
        </w:tc>
        <w:tc>
          <w:tcPr>
            <w:tcW w:w="480" w:type="pct"/>
            <w:vAlign w:val="center"/>
          </w:tcPr>
          <w:p w14:paraId="49C55D22" w14:textId="72CA492A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29785.1</w:t>
            </w:r>
          </w:p>
        </w:tc>
        <w:tc>
          <w:tcPr>
            <w:tcW w:w="480" w:type="pct"/>
            <w:vAlign w:val="center"/>
          </w:tcPr>
          <w:p w14:paraId="4168B628" w14:textId="3188C937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64.838</w:t>
            </w:r>
          </w:p>
        </w:tc>
        <w:tc>
          <w:tcPr>
            <w:tcW w:w="479" w:type="pct"/>
            <w:vAlign w:val="center"/>
          </w:tcPr>
          <w:p w14:paraId="1C22E8D2" w14:textId="786297B6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15409.73</w:t>
            </w:r>
          </w:p>
        </w:tc>
        <w:tc>
          <w:tcPr>
            <w:tcW w:w="478" w:type="pct"/>
            <w:vAlign w:val="center"/>
          </w:tcPr>
          <w:p w14:paraId="6920F458" w14:textId="119B6517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124.191</w:t>
            </w:r>
          </w:p>
        </w:tc>
        <w:tc>
          <w:tcPr>
            <w:tcW w:w="480" w:type="pct"/>
            <w:vAlign w:val="center"/>
          </w:tcPr>
          <w:p w14:paraId="41A68602" w14:textId="66BE1853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7993.479</w:t>
            </w:r>
          </w:p>
        </w:tc>
        <w:tc>
          <w:tcPr>
            <w:tcW w:w="480" w:type="pct"/>
            <w:vAlign w:val="center"/>
          </w:tcPr>
          <w:p w14:paraId="304ACFAD" w14:textId="0D5C604B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140.5384</w:t>
            </w:r>
          </w:p>
        </w:tc>
        <w:tc>
          <w:tcPr>
            <w:tcW w:w="480" w:type="pct"/>
            <w:vAlign w:val="center"/>
          </w:tcPr>
          <w:p w14:paraId="41137A6E" w14:textId="342EB974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4294.769</w:t>
            </w:r>
          </w:p>
        </w:tc>
      </w:tr>
      <w:tr w:rsidR="00C96E57" w14:paraId="51A85819" w14:textId="234CB25E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4F8CCDFB" w14:textId="7D102BCD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413" w:type="pct"/>
            <w:vAlign w:val="center"/>
          </w:tcPr>
          <w:p w14:paraId="67C6F44B" w14:textId="6D412C20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5696C07B" w14:textId="7846AC67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6243E317" w14:textId="5412748B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68.1326</w:t>
            </w:r>
          </w:p>
        </w:tc>
        <w:tc>
          <w:tcPr>
            <w:tcW w:w="480" w:type="pct"/>
            <w:vAlign w:val="center"/>
          </w:tcPr>
          <w:p w14:paraId="1EDC3BB5" w14:textId="3DF270ED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50329.35</w:t>
            </w:r>
          </w:p>
        </w:tc>
        <w:tc>
          <w:tcPr>
            <w:tcW w:w="480" w:type="pct"/>
            <w:vAlign w:val="center"/>
          </w:tcPr>
          <w:p w14:paraId="7063035A" w14:textId="67A93CE3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101.7127</w:t>
            </w:r>
          </w:p>
        </w:tc>
        <w:tc>
          <w:tcPr>
            <w:tcW w:w="479" w:type="pct"/>
            <w:vAlign w:val="center"/>
          </w:tcPr>
          <w:p w14:paraId="7DFA2FDA" w14:textId="6AFC58CB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25849.06</w:t>
            </w:r>
          </w:p>
        </w:tc>
        <w:tc>
          <w:tcPr>
            <w:tcW w:w="478" w:type="pct"/>
            <w:vAlign w:val="center"/>
          </w:tcPr>
          <w:p w14:paraId="21847747" w14:textId="3F6BA069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137.1187</w:t>
            </w:r>
          </w:p>
        </w:tc>
        <w:tc>
          <w:tcPr>
            <w:tcW w:w="480" w:type="pct"/>
            <w:vAlign w:val="center"/>
          </w:tcPr>
          <w:p w14:paraId="56D08C27" w14:textId="2322318E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13425.93</w:t>
            </w:r>
          </w:p>
        </w:tc>
        <w:tc>
          <w:tcPr>
            <w:tcW w:w="480" w:type="pct"/>
            <w:vAlign w:val="center"/>
          </w:tcPr>
          <w:p w14:paraId="71E0A1B4" w14:textId="50F919D8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237.9987</w:t>
            </w:r>
          </w:p>
        </w:tc>
        <w:tc>
          <w:tcPr>
            <w:tcW w:w="480" w:type="pct"/>
            <w:vAlign w:val="center"/>
          </w:tcPr>
          <w:p w14:paraId="506382E9" w14:textId="7164D125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7235.75</w:t>
            </w:r>
          </w:p>
        </w:tc>
      </w:tr>
      <w:tr w:rsidR="00C96E57" w14:paraId="5ABB345F" w14:textId="14A1F86B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42488B87" w14:textId="706D435E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413" w:type="pct"/>
            <w:vAlign w:val="center"/>
          </w:tcPr>
          <w:p w14:paraId="741D88B7" w14:textId="4A50D118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C12CA0B" w14:textId="1972724B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0011F0FC" w14:textId="28169334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24.1056</w:t>
            </w:r>
          </w:p>
        </w:tc>
        <w:tc>
          <w:tcPr>
            <w:tcW w:w="480" w:type="pct"/>
            <w:vAlign w:val="center"/>
          </w:tcPr>
          <w:p w14:paraId="3D38567D" w14:textId="5B638D4C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13374.05</w:t>
            </w:r>
          </w:p>
        </w:tc>
        <w:tc>
          <w:tcPr>
            <w:tcW w:w="480" w:type="pct"/>
            <w:vAlign w:val="center"/>
          </w:tcPr>
          <w:p w14:paraId="67DDE1AF" w14:textId="0B198EAC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34.9819</w:t>
            </w:r>
          </w:p>
        </w:tc>
        <w:tc>
          <w:tcPr>
            <w:tcW w:w="479" w:type="pct"/>
            <w:vAlign w:val="center"/>
          </w:tcPr>
          <w:p w14:paraId="731A2200" w14:textId="5D6B9BA2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6917.13</w:t>
            </w:r>
          </w:p>
        </w:tc>
        <w:tc>
          <w:tcPr>
            <w:tcW w:w="478" w:type="pct"/>
            <w:vAlign w:val="center"/>
          </w:tcPr>
          <w:p w14:paraId="4627E0AC" w14:textId="52845F88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38.4563</w:t>
            </w:r>
          </w:p>
        </w:tc>
        <w:tc>
          <w:tcPr>
            <w:tcW w:w="480" w:type="pct"/>
            <w:vAlign w:val="center"/>
          </w:tcPr>
          <w:p w14:paraId="4CD94ED6" w14:textId="664FACBB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3620.125</w:t>
            </w:r>
          </w:p>
        </w:tc>
        <w:tc>
          <w:tcPr>
            <w:tcW w:w="480" w:type="pct"/>
            <w:vAlign w:val="center"/>
          </w:tcPr>
          <w:p w14:paraId="02E3081F" w14:textId="539D58D6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39.9907</w:t>
            </w:r>
          </w:p>
        </w:tc>
        <w:tc>
          <w:tcPr>
            <w:tcW w:w="480" w:type="pct"/>
            <w:vAlign w:val="center"/>
          </w:tcPr>
          <w:p w14:paraId="24C3D732" w14:textId="14AEBE13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1969.871</w:t>
            </w:r>
          </w:p>
        </w:tc>
      </w:tr>
      <w:tr w:rsidR="00C96E57" w14:paraId="2B07D406" w14:textId="08236718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5AD519AC" w14:textId="2ABE5C92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413" w:type="pct"/>
            <w:vAlign w:val="center"/>
          </w:tcPr>
          <w:p w14:paraId="3C46C150" w14:textId="5697624A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0172EE23" w14:textId="08A28FD2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555E0DD8" w14:textId="51696BD0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37.9974</w:t>
            </w:r>
          </w:p>
        </w:tc>
        <w:tc>
          <w:tcPr>
            <w:tcW w:w="480" w:type="pct"/>
            <w:vAlign w:val="center"/>
          </w:tcPr>
          <w:p w14:paraId="77FCCBB5" w14:textId="7EB5D186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41009.9</w:t>
            </w:r>
          </w:p>
        </w:tc>
        <w:tc>
          <w:tcPr>
            <w:tcW w:w="480" w:type="pct"/>
            <w:vAlign w:val="center"/>
          </w:tcPr>
          <w:p w14:paraId="3126608D" w14:textId="368C3095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51.9811</w:t>
            </w:r>
          </w:p>
        </w:tc>
        <w:tc>
          <w:tcPr>
            <w:tcW w:w="479" w:type="pct"/>
            <w:vAlign w:val="center"/>
          </w:tcPr>
          <w:p w14:paraId="63BA592B" w14:textId="69BFF170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21177.89</w:t>
            </w:r>
          </w:p>
        </w:tc>
        <w:tc>
          <w:tcPr>
            <w:tcW w:w="478" w:type="pct"/>
            <w:vAlign w:val="center"/>
          </w:tcPr>
          <w:p w14:paraId="2852BEAB" w14:textId="48641AEC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112.9814</w:t>
            </w:r>
          </w:p>
        </w:tc>
        <w:tc>
          <w:tcPr>
            <w:tcW w:w="480" w:type="pct"/>
            <w:vAlign w:val="center"/>
          </w:tcPr>
          <w:p w14:paraId="1EAA0A5C" w14:textId="0708F130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10955.61</w:t>
            </w:r>
          </w:p>
        </w:tc>
        <w:tc>
          <w:tcPr>
            <w:tcW w:w="480" w:type="pct"/>
            <w:vAlign w:val="center"/>
          </w:tcPr>
          <w:p w14:paraId="09696301" w14:textId="1D432387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132.4245</w:t>
            </w:r>
          </w:p>
        </w:tc>
        <w:tc>
          <w:tcPr>
            <w:tcW w:w="480" w:type="pct"/>
            <w:vAlign w:val="center"/>
          </w:tcPr>
          <w:p w14:paraId="5136B399" w14:textId="407DFF59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5884.531</w:t>
            </w:r>
          </w:p>
        </w:tc>
      </w:tr>
      <w:tr w:rsidR="00C96E57" w14:paraId="58507197" w14:textId="3A94D10B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665DC447" w14:textId="63F20469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413" w:type="pct"/>
            <w:vAlign w:val="center"/>
          </w:tcPr>
          <w:p w14:paraId="363FD509" w14:textId="5F742415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49DC9861" w14:textId="05992DB2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5D01B5F2" w14:textId="1B172D00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53.2174</w:t>
            </w:r>
          </w:p>
        </w:tc>
        <w:tc>
          <w:tcPr>
            <w:tcW w:w="480" w:type="pct"/>
            <w:vAlign w:val="center"/>
          </w:tcPr>
          <w:p w14:paraId="3826C0DB" w14:textId="066FAA78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69098.78</w:t>
            </w:r>
          </w:p>
        </w:tc>
        <w:tc>
          <w:tcPr>
            <w:tcW w:w="480" w:type="pct"/>
            <w:vAlign w:val="center"/>
          </w:tcPr>
          <w:p w14:paraId="2ECEA079" w14:textId="5037E6A6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79.8718</w:t>
            </w:r>
          </w:p>
        </w:tc>
        <w:tc>
          <w:tcPr>
            <w:tcW w:w="479" w:type="pct"/>
            <w:vAlign w:val="center"/>
          </w:tcPr>
          <w:p w14:paraId="172AB653" w14:textId="68A307EB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35516.64</w:t>
            </w:r>
          </w:p>
        </w:tc>
        <w:tc>
          <w:tcPr>
            <w:tcW w:w="478" w:type="pct"/>
            <w:vAlign w:val="center"/>
          </w:tcPr>
          <w:p w14:paraId="47EF16A0" w14:textId="48FFAE0A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108.3062</w:t>
            </w:r>
          </w:p>
        </w:tc>
        <w:tc>
          <w:tcPr>
            <w:tcW w:w="480" w:type="pct"/>
            <w:vAlign w:val="center"/>
          </w:tcPr>
          <w:p w14:paraId="790B21D4" w14:textId="55702174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18369.85</w:t>
            </w:r>
          </w:p>
        </w:tc>
        <w:tc>
          <w:tcPr>
            <w:tcW w:w="480" w:type="pct"/>
            <w:vAlign w:val="center"/>
          </w:tcPr>
          <w:p w14:paraId="3A43DBB5" w14:textId="0445CAF8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216.3527</w:t>
            </w:r>
          </w:p>
        </w:tc>
        <w:tc>
          <w:tcPr>
            <w:tcW w:w="480" w:type="pct"/>
            <w:vAlign w:val="center"/>
          </w:tcPr>
          <w:p w14:paraId="7A247260" w14:textId="42065837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9854.707</w:t>
            </w:r>
          </w:p>
        </w:tc>
      </w:tr>
      <w:tr w:rsidR="00C96E57" w14:paraId="12E5EA7C" w14:textId="6344D5D8" w:rsidTr="00BA0598">
        <w:trPr>
          <w:trHeight w:val="20"/>
          <w:jc w:val="center"/>
        </w:trPr>
        <w:tc>
          <w:tcPr>
            <w:tcW w:w="409" w:type="pct"/>
            <w:vAlign w:val="center"/>
          </w:tcPr>
          <w:p w14:paraId="21228899" w14:textId="56A012E6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413" w:type="pct"/>
            <w:vAlign w:val="center"/>
          </w:tcPr>
          <w:p w14:paraId="44DF07C9" w14:textId="607AC700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3B3A7852" w14:textId="613133D3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199DCB6B" w14:textId="49AD4878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21.5475</w:t>
            </w:r>
          </w:p>
        </w:tc>
        <w:tc>
          <w:tcPr>
            <w:tcW w:w="480" w:type="pct"/>
            <w:vAlign w:val="center"/>
          </w:tcPr>
          <w:p w14:paraId="35758BE4" w14:textId="59269CA6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17078.97</w:t>
            </w:r>
          </w:p>
        </w:tc>
        <w:tc>
          <w:tcPr>
            <w:tcW w:w="480" w:type="pct"/>
            <w:vAlign w:val="center"/>
          </w:tcPr>
          <w:p w14:paraId="4D26B482" w14:textId="6CD7FC51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32.891</w:t>
            </w:r>
          </w:p>
        </w:tc>
        <w:tc>
          <w:tcPr>
            <w:tcW w:w="479" w:type="pct"/>
            <w:vAlign w:val="center"/>
          </w:tcPr>
          <w:p w14:paraId="34452DCC" w14:textId="5C84468B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8865.755</w:t>
            </w:r>
          </w:p>
        </w:tc>
        <w:tc>
          <w:tcPr>
            <w:tcW w:w="478" w:type="pct"/>
            <w:vAlign w:val="center"/>
          </w:tcPr>
          <w:p w14:paraId="60E7CD72" w14:textId="74D83C9D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37.2039</w:t>
            </w:r>
          </w:p>
        </w:tc>
        <w:tc>
          <w:tcPr>
            <w:tcW w:w="480" w:type="pct"/>
            <w:vAlign w:val="center"/>
          </w:tcPr>
          <w:p w14:paraId="01545D37" w14:textId="6F53BB79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4668.535</w:t>
            </w:r>
          </w:p>
        </w:tc>
        <w:tc>
          <w:tcPr>
            <w:tcW w:w="480" w:type="pct"/>
            <w:vAlign w:val="center"/>
          </w:tcPr>
          <w:p w14:paraId="37C16FAC" w14:textId="7C517ACF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39.2459</w:t>
            </w:r>
          </w:p>
        </w:tc>
        <w:tc>
          <w:tcPr>
            <w:tcW w:w="480" w:type="pct"/>
            <w:vAlign w:val="center"/>
          </w:tcPr>
          <w:p w14:paraId="62CC9ACE" w14:textId="3F63F1C8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2569.165</w:t>
            </w:r>
          </w:p>
        </w:tc>
      </w:tr>
      <w:tr w:rsidR="00C96E57" w14:paraId="36EB1E74" w14:textId="77777777" w:rsidTr="00DE44C5">
        <w:trPr>
          <w:trHeight w:val="20"/>
          <w:jc w:val="center"/>
        </w:trPr>
        <w:tc>
          <w:tcPr>
            <w:tcW w:w="409" w:type="pct"/>
            <w:vAlign w:val="center"/>
          </w:tcPr>
          <w:p w14:paraId="4FC113D0" w14:textId="471CCBB2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413" w:type="pct"/>
            <w:vAlign w:val="center"/>
          </w:tcPr>
          <w:p w14:paraId="3D21E3C9" w14:textId="36BF3B77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582C6BF6" w14:textId="578DB890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4B15E168" w14:textId="0927115C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31.5608</w:t>
            </w:r>
          </w:p>
        </w:tc>
        <w:tc>
          <w:tcPr>
            <w:tcW w:w="480" w:type="pct"/>
            <w:vAlign w:val="center"/>
          </w:tcPr>
          <w:p w14:paraId="68D38A49" w14:textId="75585130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53034.53</w:t>
            </w:r>
          </w:p>
        </w:tc>
        <w:tc>
          <w:tcPr>
            <w:tcW w:w="480" w:type="pct"/>
            <w:vAlign w:val="center"/>
          </w:tcPr>
          <w:p w14:paraId="3B36A352" w14:textId="1B47DA30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43.2492</w:t>
            </w:r>
          </w:p>
        </w:tc>
        <w:tc>
          <w:tcPr>
            <w:tcW w:w="479" w:type="pct"/>
            <w:vAlign w:val="center"/>
          </w:tcPr>
          <w:p w14:paraId="3A244A4B" w14:textId="7FF72FC4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27354.04</w:t>
            </w:r>
          </w:p>
        </w:tc>
        <w:tc>
          <w:tcPr>
            <w:tcW w:w="478" w:type="pct"/>
            <w:vAlign w:val="center"/>
          </w:tcPr>
          <w:p w14:paraId="1D43005B" w14:textId="05284E92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101.9597</w:t>
            </w:r>
          </w:p>
        </w:tc>
        <w:tc>
          <w:tcPr>
            <w:tcW w:w="480" w:type="pct"/>
            <w:vAlign w:val="center"/>
          </w:tcPr>
          <w:p w14:paraId="2E71661F" w14:textId="508F026C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14175.87</w:t>
            </w:r>
          </w:p>
        </w:tc>
        <w:tc>
          <w:tcPr>
            <w:tcW w:w="480" w:type="pct"/>
            <w:vAlign w:val="center"/>
          </w:tcPr>
          <w:p w14:paraId="4F677C8A" w14:textId="49D7B3B4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122.9463</w:t>
            </w:r>
          </w:p>
        </w:tc>
        <w:tc>
          <w:tcPr>
            <w:tcW w:w="480" w:type="pct"/>
            <w:vAlign w:val="center"/>
          </w:tcPr>
          <w:p w14:paraId="5021ACB3" w14:textId="33E02A0F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7589.693</w:t>
            </w:r>
          </w:p>
        </w:tc>
      </w:tr>
      <w:tr w:rsidR="00C96E57" w14:paraId="4E696E1B" w14:textId="77777777" w:rsidTr="00DE44C5">
        <w:trPr>
          <w:trHeight w:val="20"/>
          <w:jc w:val="center"/>
        </w:trPr>
        <w:tc>
          <w:tcPr>
            <w:tcW w:w="409" w:type="pct"/>
            <w:vAlign w:val="center"/>
          </w:tcPr>
          <w:p w14:paraId="5D02BD96" w14:textId="615908DD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413" w:type="pct"/>
            <w:vAlign w:val="center"/>
          </w:tcPr>
          <w:p w14:paraId="4D300A72" w14:textId="2FB5EED0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470D8F4E" w14:textId="72EE4D44" w:rsidR="00C96E57" w:rsidRPr="009659B5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27857E34" w14:textId="1A471905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43.558</w:t>
            </w:r>
          </w:p>
        </w:tc>
        <w:tc>
          <w:tcPr>
            <w:tcW w:w="480" w:type="pct"/>
            <w:vAlign w:val="center"/>
          </w:tcPr>
          <w:p w14:paraId="7060214B" w14:textId="361C68F2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88693.15</w:t>
            </w:r>
          </w:p>
        </w:tc>
        <w:tc>
          <w:tcPr>
            <w:tcW w:w="480" w:type="pct"/>
            <w:vAlign w:val="center"/>
          </w:tcPr>
          <w:p w14:paraId="6E3F7FA5" w14:textId="05E81ACB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65.5209</w:t>
            </w:r>
          </w:p>
        </w:tc>
        <w:tc>
          <w:tcPr>
            <w:tcW w:w="479" w:type="pct"/>
            <w:vAlign w:val="center"/>
          </w:tcPr>
          <w:p w14:paraId="1510D4C1" w14:textId="4C590668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45738.83</w:t>
            </w:r>
          </w:p>
        </w:tc>
        <w:tc>
          <w:tcPr>
            <w:tcW w:w="478" w:type="pct"/>
            <w:vAlign w:val="center"/>
          </w:tcPr>
          <w:p w14:paraId="41BEB4AC" w14:textId="1B4D9FD3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89.482</w:t>
            </w:r>
          </w:p>
        </w:tc>
        <w:tc>
          <w:tcPr>
            <w:tcW w:w="480" w:type="pct"/>
            <w:vAlign w:val="center"/>
          </w:tcPr>
          <w:p w14:paraId="4C260C0A" w14:textId="153352E8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23679.75</w:t>
            </w:r>
          </w:p>
        </w:tc>
        <w:tc>
          <w:tcPr>
            <w:tcW w:w="480" w:type="pct"/>
            <w:vAlign w:val="center"/>
          </w:tcPr>
          <w:p w14:paraId="6AA8C880" w14:textId="26C6CD9A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197.4056</w:t>
            </w:r>
          </w:p>
        </w:tc>
        <w:tc>
          <w:tcPr>
            <w:tcW w:w="480" w:type="pct"/>
            <w:vAlign w:val="center"/>
          </w:tcPr>
          <w:p w14:paraId="6820D3C7" w14:textId="39EE9E5A" w:rsidR="00C96E57" w:rsidRPr="00C96E57" w:rsidRDefault="00C96E57" w:rsidP="00C96E57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C96E57">
              <w:rPr>
                <w:rFonts w:eastAsia="等线"/>
                <w:color w:val="000000"/>
                <w:sz w:val="18"/>
                <w:szCs w:val="18"/>
              </w:rPr>
              <w:t>12664.93</w:t>
            </w:r>
          </w:p>
        </w:tc>
      </w:tr>
    </w:tbl>
    <w:p w14:paraId="29609535" w14:textId="31F1B134" w:rsidR="008B30A7" w:rsidRDefault="00FE0326" w:rsidP="00FE0326">
      <w:pPr>
        <w:pStyle w:val="a3"/>
        <w:ind w:firstLine="480"/>
      </w:pPr>
      <w:r>
        <w:rPr>
          <w:rFonts w:hint="eastAsia"/>
        </w:rPr>
        <w:t>对该数据进行可视化分析如下图：</w:t>
      </w:r>
    </w:p>
    <w:p w14:paraId="64231BE3" w14:textId="08AFEEB7" w:rsidR="00FE0326" w:rsidRPr="00FE0326" w:rsidRDefault="00AC0AD0">
      <w:pPr>
        <w:pStyle w:val="a3"/>
        <w:ind w:firstLineChars="0" w:firstLine="0"/>
      </w:pPr>
      <w:r>
        <w:rPr>
          <w:noProof/>
        </w:rPr>
        <w:lastRenderedPageBreak/>
        <w:drawing>
          <wp:inline distT="0" distB="0" distL="0" distR="0" wp14:anchorId="606594FB" wp14:editId="4F5B365A">
            <wp:extent cx="5759196" cy="4799330"/>
            <wp:effectExtent l="0" t="0" r="0" b="1270"/>
            <wp:docPr id="588669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69877" name="图片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8A7A" w14:textId="77777777" w:rsidR="009659B5" w:rsidRDefault="009659B5" w:rsidP="009659B5">
      <w:pPr>
        <w:pStyle w:val="a3"/>
        <w:ind w:firstLine="480"/>
      </w:pPr>
      <w:r>
        <w:t>根据以上数据分析我们可以得出以下结论：</w:t>
      </w:r>
    </w:p>
    <w:p w14:paraId="76BF67EF" w14:textId="6B23B257" w:rsidR="009659B5" w:rsidRDefault="00FE7CEF" w:rsidP="009659B5">
      <w:pPr>
        <w:pStyle w:val="a3"/>
        <w:ind w:firstLine="480"/>
      </w:pPr>
      <w:bookmarkStart w:id="71" w:name="OLE_LINK1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377F46">
        <w:rPr>
          <w:rFonts w:hint="eastAsia"/>
        </w:rPr>
        <w:t>随着输入长度的增加，模型吞吐量逐渐降低</w:t>
      </w:r>
      <w:r w:rsidR="00424CF0">
        <w:rPr>
          <w:rFonts w:hint="eastAsia"/>
        </w:rPr>
        <w:t>，首</w:t>
      </w:r>
      <w:r w:rsidR="00424CF0">
        <w:rPr>
          <w:rFonts w:hint="eastAsia"/>
        </w:rPr>
        <w:t>token</w:t>
      </w:r>
      <w:r w:rsidR="00424CF0">
        <w:rPr>
          <w:rFonts w:hint="eastAsia"/>
        </w:rPr>
        <w:t>的延时逐渐增加</w:t>
      </w:r>
      <w:r w:rsidR="00377F46">
        <w:rPr>
          <w:rFonts w:hint="eastAsia"/>
        </w:rPr>
        <w:t>。</w:t>
      </w:r>
    </w:p>
    <w:p w14:paraId="285A1D83" w14:textId="26BD9267" w:rsidR="00FE0326" w:rsidRDefault="00FE7CEF" w:rsidP="009659B5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377F46">
        <w:rPr>
          <w:rFonts w:hint="eastAsia"/>
        </w:rPr>
        <w:t>多张卡部署一个实例，在较短的输入情形，吞吐量会大幅度增加，在较长的输入情形，吞吐量下降剧烈。（通信代价逐渐增加）</w:t>
      </w:r>
    </w:p>
    <w:p w14:paraId="253B7026" w14:textId="27BFE51D" w:rsidR="00424CF0" w:rsidRDefault="00424CF0" w:rsidP="009659B5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）相同的并发，相同的输入长度，多卡部署可以有效的降低首</w:t>
      </w:r>
      <w:r>
        <w:rPr>
          <w:rFonts w:hint="eastAsia"/>
        </w:rPr>
        <w:t>token</w:t>
      </w:r>
      <w:r>
        <w:rPr>
          <w:rFonts w:hint="eastAsia"/>
        </w:rPr>
        <w:t>延时。</w:t>
      </w:r>
    </w:p>
    <w:p w14:paraId="64E8E76C" w14:textId="14432DBF" w:rsidR="00FE0326" w:rsidRDefault="00FE7CEF" w:rsidP="009659B5">
      <w:pPr>
        <w:pStyle w:val="a3"/>
        <w:ind w:firstLine="480"/>
      </w:pPr>
      <w:r>
        <w:rPr>
          <w:rFonts w:hint="eastAsia"/>
        </w:rPr>
        <w:t>（</w:t>
      </w:r>
      <w:r w:rsidR="00424CF0">
        <w:rPr>
          <w:rFonts w:hint="eastAsia"/>
        </w:rPr>
        <w:t>4</w:t>
      </w:r>
      <w:r>
        <w:rPr>
          <w:rFonts w:hint="eastAsia"/>
        </w:rPr>
        <w:t>）</w:t>
      </w:r>
      <w:r w:rsidR="00CB0FB4" w:rsidRPr="00CB0FB4">
        <w:t>综合各项分析结果来看，对于</w:t>
      </w:r>
      <w:r w:rsidR="00CB0FB4" w:rsidRPr="00CB0FB4">
        <w:t>32B</w:t>
      </w:r>
      <w:r w:rsidR="00CB0FB4">
        <w:rPr>
          <w:rFonts w:hint="eastAsia"/>
        </w:rPr>
        <w:t>-AWQ</w:t>
      </w:r>
      <w:r w:rsidR="00CB0FB4" w:rsidRPr="00CB0FB4">
        <w:t>模型，建议采用单张卡部署一个实例的方式。这种部署模式下，吞吐量曲线能够保持最佳的平稳性。并且，相较于使用多张卡部署一个实例，在单张卡上部署多个实例可获得更高的吞吐量。如此一来，能够在保障运行速度的同时，有效平衡成本投入，实现效益的最大化。</w:t>
      </w:r>
    </w:p>
    <w:bookmarkEnd w:id="71"/>
    <w:p w14:paraId="46D10AB1" w14:textId="77777777" w:rsidR="00377F46" w:rsidRDefault="00377F46" w:rsidP="009659B5">
      <w:pPr>
        <w:pStyle w:val="a3"/>
        <w:ind w:firstLine="480"/>
      </w:pPr>
    </w:p>
    <w:p w14:paraId="3D73660E" w14:textId="77777777" w:rsidR="00CB0FB4" w:rsidRDefault="00CB0FB4" w:rsidP="009659B5">
      <w:pPr>
        <w:pStyle w:val="a3"/>
        <w:ind w:firstLine="480"/>
      </w:pPr>
    </w:p>
    <w:p w14:paraId="30FDD218" w14:textId="77777777" w:rsidR="00CB0FB4" w:rsidRDefault="00CB0FB4" w:rsidP="009659B5">
      <w:pPr>
        <w:pStyle w:val="a3"/>
        <w:ind w:firstLine="480"/>
      </w:pPr>
    </w:p>
    <w:p w14:paraId="268CD0F3" w14:textId="349C3678" w:rsidR="00377F46" w:rsidRDefault="00377F46" w:rsidP="00377F46">
      <w:pPr>
        <w:pStyle w:val="a3"/>
        <w:ind w:firstLine="480"/>
      </w:pPr>
      <w:r>
        <w:rPr>
          <w:rFonts w:hint="eastAsia"/>
        </w:rPr>
        <w:t>32B</w:t>
      </w:r>
      <w:r>
        <w:rPr>
          <w:rFonts w:hint="eastAsia"/>
        </w:rPr>
        <w:t>非量化模型：</w:t>
      </w:r>
    </w:p>
    <w:tbl>
      <w:tblPr>
        <w:tblStyle w:val="affa"/>
        <w:tblW w:w="5570" w:type="pct"/>
        <w:jc w:val="center"/>
        <w:tblLayout w:type="fixed"/>
        <w:tblLook w:val="04A0" w:firstRow="1" w:lastRow="0" w:firstColumn="1" w:lastColumn="0" w:noHBand="0" w:noVBand="1"/>
      </w:tblPr>
      <w:tblGrid>
        <w:gridCol w:w="847"/>
        <w:gridCol w:w="854"/>
        <w:gridCol w:w="708"/>
        <w:gridCol w:w="991"/>
        <w:gridCol w:w="993"/>
        <w:gridCol w:w="993"/>
        <w:gridCol w:w="991"/>
        <w:gridCol w:w="989"/>
        <w:gridCol w:w="993"/>
        <w:gridCol w:w="993"/>
        <w:gridCol w:w="993"/>
      </w:tblGrid>
      <w:tr w:rsidR="00377F46" w14:paraId="1E57F338" w14:textId="77777777" w:rsidTr="00855430">
        <w:trPr>
          <w:trHeight w:val="586"/>
          <w:jc w:val="center"/>
        </w:trPr>
        <w:tc>
          <w:tcPr>
            <w:tcW w:w="409" w:type="pct"/>
            <w:vMerge w:val="restart"/>
            <w:vAlign w:val="center"/>
          </w:tcPr>
          <w:p w14:paraId="0338D432" w14:textId="77777777" w:rsidR="00377F46" w:rsidRDefault="00377F46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输入</w:t>
            </w:r>
          </w:p>
          <w:p w14:paraId="36313471" w14:textId="77777777" w:rsidR="00377F46" w:rsidRPr="001527AC" w:rsidRDefault="00377F46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413" w:type="pct"/>
            <w:vMerge w:val="restart"/>
            <w:vAlign w:val="center"/>
          </w:tcPr>
          <w:p w14:paraId="18B5A853" w14:textId="77777777" w:rsidR="00377F46" w:rsidRDefault="00377F46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输出</w:t>
            </w:r>
          </w:p>
          <w:p w14:paraId="0C073765" w14:textId="77777777" w:rsidR="00377F46" w:rsidRPr="001527AC" w:rsidRDefault="00377F46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342" w:type="pct"/>
            <w:vMerge w:val="restart"/>
            <w:vAlign w:val="center"/>
          </w:tcPr>
          <w:p w14:paraId="0BE4DCDC" w14:textId="77777777" w:rsidR="00377F46" w:rsidRPr="001527AC" w:rsidRDefault="00377F46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并发数</w:t>
            </w:r>
          </w:p>
        </w:tc>
        <w:tc>
          <w:tcPr>
            <w:tcW w:w="959" w:type="pct"/>
            <w:gridSpan w:val="2"/>
          </w:tcPr>
          <w:p w14:paraId="65F99C1E" w14:textId="3779BB13" w:rsidR="00377F46" w:rsidRDefault="00377F46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 w:rsidRPr="001527AC">
              <w:rPr>
                <w:rFonts w:hint="eastAsia"/>
                <w:sz w:val="21"/>
                <w:szCs w:val="21"/>
              </w:rPr>
              <w:t>B-</w:t>
            </w:r>
            <w:r>
              <w:rPr>
                <w:rFonts w:hint="eastAsia"/>
                <w:sz w:val="21"/>
                <w:szCs w:val="21"/>
              </w:rPr>
              <w:t>1</w:t>
            </w:r>
            <w:r w:rsidRPr="001527AC">
              <w:rPr>
                <w:rFonts w:hint="eastAsia"/>
                <w:sz w:val="21"/>
                <w:szCs w:val="21"/>
              </w:rPr>
              <w:t>*</w:t>
            </w:r>
            <w:r w:rsidR="00471127">
              <w:rPr>
                <w:rFonts w:hint="eastAsia"/>
                <w:sz w:val="21"/>
                <w:szCs w:val="21"/>
              </w:rPr>
              <w:t>H20</w:t>
            </w:r>
          </w:p>
        </w:tc>
        <w:tc>
          <w:tcPr>
            <w:tcW w:w="959" w:type="pct"/>
            <w:gridSpan w:val="2"/>
            <w:vAlign w:val="center"/>
          </w:tcPr>
          <w:p w14:paraId="33E70D94" w14:textId="36F7472E" w:rsidR="00377F46" w:rsidRPr="001527AC" w:rsidRDefault="00377F46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 w:rsidRPr="001527AC">
              <w:rPr>
                <w:rFonts w:hint="eastAsia"/>
                <w:sz w:val="21"/>
                <w:szCs w:val="21"/>
              </w:rPr>
              <w:t>B-2*</w:t>
            </w:r>
            <w:r w:rsidR="00471127">
              <w:rPr>
                <w:rFonts w:hint="eastAsia"/>
                <w:sz w:val="21"/>
                <w:szCs w:val="21"/>
              </w:rPr>
              <w:t>H20</w:t>
            </w:r>
          </w:p>
        </w:tc>
        <w:tc>
          <w:tcPr>
            <w:tcW w:w="958" w:type="pct"/>
            <w:gridSpan w:val="2"/>
            <w:vAlign w:val="center"/>
          </w:tcPr>
          <w:p w14:paraId="4200C912" w14:textId="0D8A1520" w:rsidR="00377F46" w:rsidRPr="001527AC" w:rsidRDefault="00377F46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 w:rsidRPr="001527AC">
              <w:rPr>
                <w:rFonts w:hint="eastAsia"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-</w:t>
            </w:r>
            <w:r w:rsidRPr="001527AC">
              <w:rPr>
                <w:rFonts w:hint="eastAsia"/>
                <w:sz w:val="21"/>
                <w:szCs w:val="21"/>
              </w:rPr>
              <w:t>4*</w:t>
            </w:r>
            <w:r w:rsidR="00471127">
              <w:rPr>
                <w:rFonts w:hint="eastAsia"/>
                <w:sz w:val="21"/>
                <w:szCs w:val="21"/>
              </w:rPr>
              <w:t>H20</w:t>
            </w:r>
          </w:p>
        </w:tc>
        <w:tc>
          <w:tcPr>
            <w:tcW w:w="960" w:type="pct"/>
            <w:gridSpan w:val="2"/>
            <w:vAlign w:val="center"/>
          </w:tcPr>
          <w:p w14:paraId="332E9D5E" w14:textId="48B84587" w:rsidR="00377F46" w:rsidRPr="001527AC" w:rsidRDefault="00377F46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 w:rsidRPr="001527AC">
              <w:rPr>
                <w:rFonts w:hint="eastAsia"/>
                <w:sz w:val="21"/>
                <w:szCs w:val="21"/>
              </w:rPr>
              <w:t>B-8*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 w:rsidR="00471127">
              <w:rPr>
                <w:rFonts w:hint="eastAsia"/>
                <w:sz w:val="21"/>
                <w:szCs w:val="21"/>
              </w:rPr>
              <w:t>H20</w:t>
            </w:r>
          </w:p>
        </w:tc>
      </w:tr>
      <w:tr w:rsidR="00377F46" w14:paraId="7BD657FC" w14:textId="77777777" w:rsidTr="00855430">
        <w:trPr>
          <w:trHeight w:val="141"/>
          <w:jc w:val="center"/>
        </w:trPr>
        <w:tc>
          <w:tcPr>
            <w:tcW w:w="409" w:type="pct"/>
            <w:vMerge/>
            <w:vAlign w:val="center"/>
          </w:tcPr>
          <w:p w14:paraId="2F1A7D8B" w14:textId="77777777" w:rsidR="00377F46" w:rsidRPr="001527AC" w:rsidRDefault="00377F46" w:rsidP="00855430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13" w:type="pct"/>
            <w:vMerge/>
            <w:vAlign w:val="center"/>
          </w:tcPr>
          <w:p w14:paraId="264EFAF0" w14:textId="77777777" w:rsidR="00377F46" w:rsidRPr="001527AC" w:rsidRDefault="00377F46" w:rsidP="00855430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342" w:type="pct"/>
            <w:vMerge/>
            <w:vAlign w:val="center"/>
          </w:tcPr>
          <w:p w14:paraId="3EFDA0EE" w14:textId="77777777" w:rsidR="00377F46" w:rsidRPr="001527AC" w:rsidRDefault="00377F46" w:rsidP="00855430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231398D7" w14:textId="77777777" w:rsidR="00377F46" w:rsidRPr="001527AC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80" w:type="pct"/>
            <w:vAlign w:val="center"/>
          </w:tcPr>
          <w:p w14:paraId="41DB236E" w14:textId="77777777" w:rsidR="00377F46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0EEB1D10" w14:textId="77777777" w:rsidR="00377F46" w:rsidRPr="001527AC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480" w:type="pct"/>
            <w:vAlign w:val="center"/>
          </w:tcPr>
          <w:p w14:paraId="6CC6AA14" w14:textId="77777777" w:rsidR="00377F46" w:rsidRPr="001527AC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79" w:type="pct"/>
          </w:tcPr>
          <w:p w14:paraId="1C77B51B" w14:textId="77777777" w:rsidR="00377F46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376B9FC1" w14:textId="77777777" w:rsidR="00377F46" w:rsidRPr="001527AC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478" w:type="pct"/>
            <w:vAlign w:val="center"/>
          </w:tcPr>
          <w:p w14:paraId="36DC8BE0" w14:textId="77777777" w:rsidR="00377F46" w:rsidRPr="001527AC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80" w:type="pct"/>
          </w:tcPr>
          <w:p w14:paraId="45EEE545" w14:textId="77777777" w:rsidR="00377F46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78DE5A2F" w14:textId="77777777" w:rsidR="00377F46" w:rsidRPr="001527AC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480" w:type="pct"/>
            <w:vAlign w:val="center"/>
          </w:tcPr>
          <w:p w14:paraId="0536C047" w14:textId="77777777" w:rsidR="00377F46" w:rsidRPr="001527AC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80" w:type="pct"/>
          </w:tcPr>
          <w:p w14:paraId="207B195E" w14:textId="77777777" w:rsidR="00377F46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2D89001E" w14:textId="77777777" w:rsidR="00377F46" w:rsidRPr="001527AC" w:rsidRDefault="00377F46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</w:tr>
      <w:tr w:rsidR="00EA3244" w14:paraId="0B4E2137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68FA5DA0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413" w:type="pct"/>
            <w:vAlign w:val="center"/>
          </w:tcPr>
          <w:p w14:paraId="67E69F5C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157C7D44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63DE624F" w14:textId="71CF45D3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20.9959</w:t>
            </w:r>
          </w:p>
        </w:tc>
        <w:tc>
          <w:tcPr>
            <w:tcW w:w="480" w:type="pct"/>
            <w:vAlign w:val="center"/>
          </w:tcPr>
          <w:p w14:paraId="656E4AE9" w14:textId="0A10A792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1000.0367</w:t>
            </w:r>
          </w:p>
        </w:tc>
        <w:tc>
          <w:tcPr>
            <w:tcW w:w="480" w:type="pct"/>
            <w:vAlign w:val="center"/>
          </w:tcPr>
          <w:p w14:paraId="533CC128" w14:textId="33AAF0A3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35.7752</w:t>
            </w:r>
          </w:p>
        </w:tc>
        <w:tc>
          <w:tcPr>
            <w:tcW w:w="479" w:type="pct"/>
            <w:vAlign w:val="center"/>
          </w:tcPr>
          <w:p w14:paraId="5CCB06AD" w14:textId="763E6061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538.1218</w:t>
            </w:r>
          </w:p>
        </w:tc>
        <w:tc>
          <w:tcPr>
            <w:tcW w:w="478" w:type="pct"/>
            <w:vAlign w:val="center"/>
          </w:tcPr>
          <w:p w14:paraId="73CC114E" w14:textId="5A3351A3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55.6058</w:t>
            </w:r>
          </w:p>
        </w:tc>
        <w:tc>
          <w:tcPr>
            <w:tcW w:w="480" w:type="pct"/>
            <w:vAlign w:val="center"/>
          </w:tcPr>
          <w:p w14:paraId="76C0E434" w14:textId="39E37469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310.2511</w:t>
            </w:r>
          </w:p>
        </w:tc>
        <w:tc>
          <w:tcPr>
            <w:tcW w:w="480" w:type="pct"/>
            <w:vAlign w:val="center"/>
          </w:tcPr>
          <w:p w14:paraId="60FF9D4B" w14:textId="24CC3D89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89.367</w:t>
            </w:r>
          </w:p>
        </w:tc>
        <w:tc>
          <w:tcPr>
            <w:tcW w:w="480" w:type="pct"/>
            <w:vAlign w:val="center"/>
          </w:tcPr>
          <w:p w14:paraId="49423092" w14:textId="66CD88E0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193.841</w:t>
            </w:r>
          </w:p>
        </w:tc>
      </w:tr>
      <w:tr w:rsidR="00EA3244" w14:paraId="7F93F900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4F5CFC18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413" w:type="pct"/>
            <w:vAlign w:val="center"/>
          </w:tcPr>
          <w:p w14:paraId="3D3FF8A4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5A326FD6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5BF950CA" w14:textId="726EE561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69.4296</w:t>
            </w:r>
          </w:p>
        </w:tc>
        <w:tc>
          <w:tcPr>
            <w:tcW w:w="480" w:type="pct"/>
            <w:vAlign w:val="center"/>
          </w:tcPr>
          <w:p w14:paraId="069D2C61" w14:textId="661484F5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3168.8966</w:t>
            </w:r>
          </w:p>
        </w:tc>
        <w:tc>
          <w:tcPr>
            <w:tcW w:w="480" w:type="pct"/>
            <w:vAlign w:val="center"/>
          </w:tcPr>
          <w:p w14:paraId="56BC344B" w14:textId="55649BEE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110.8266</w:t>
            </w:r>
          </w:p>
        </w:tc>
        <w:tc>
          <w:tcPr>
            <w:tcW w:w="479" w:type="pct"/>
            <w:vAlign w:val="center"/>
          </w:tcPr>
          <w:p w14:paraId="0D2EFDC9" w14:textId="0C8D79FA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1673.313</w:t>
            </w:r>
          </w:p>
        </w:tc>
        <w:tc>
          <w:tcPr>
            <w:tcW w:w="478" w:type="pct"/>
            <w:vAlign w:val="center"/>
          </w:tcPr>
          <w:p w14:paraId="5ECAC802" w14:textId="27D6053F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190.4855</w:t>
            </w:r>
          </w:p>
        </w:tc>
        <w:tc>
          <w:tcPr>
            <w:tcW w:w="480" w:type="pct"/>
            <w:vAlign w:val="center"/>
          </w:tcPr>
          <w:p w14:paraId="2467D337" w14:textId="1FDB5F7D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904.0628</w:t>
            </w:r>
          </w:p>
        </w:tc>
        <w:tc>
          <w:tcPr>
            <w:tcW w:w="480" w:type="pct"/>
            <w:vAlign w:val="center"/>
          </w:tcPr>
          <w:p w14:paraId="3E1E9A54" w14:textId="196BA73A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299.1227</w:t>
            </w:r>
          </w:p>
        </w:tc>
        <w:tc>
          <w:tcPr>
            <w:tcW w:w="480" w:type="pct"/>
            <w:vAlign w:val="center"/>
          </w:tcPr>
          <w:p w14:paraId="37136EF2" w14:textId="4C8D2BCA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519.1986</w:t>
            </w:r>
          </w:p>
        </w:tc>
      </w:tr>
      <w:tr w:rsidR="00EA3244" w14:paraId="58E08E30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6AC472F4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413" w:type="pct"/>
            <w:vAlign w:val="center"/>
          </w:tcPr>
          <w:p w14:paraId="0D7AE185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3E2A6DEE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7CC8094A" w14:textId="1967231D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122.3612</w:t>
            </w:r>
          </w:p>
        </w:tc>
        <w:tc>
          <w:tcPr>
            <w:tcW w:w="480" w:type="pct"/>
            <w:vAlign w:val="center"/>
          </w:tcPr>
          <w:p w14:paraId="2119672D" w14:textId="2103EE49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6335.8791</w:t>
            </w:r>
          </w:p>
        </w:tc>
        <w:tc>
          <w:tcPr>
            <w:tcW w:w="480" w:type="pct"/>
            <w:vAlign w:val="center"/>
          </w:tcPr>
          <w:p w14:paraId="6697F699" w14:textId="25BA4E49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205.9859</w:t>
            </w:r>
          </w:p>
        </w:tc>
        <w:tc>
          <w:tcPr>
            <w:tcW w:w="479" w:type="pct"/>
            <w:vAlign w:val="center"/>
          </w:tcPr>
          <w:p w14:paraId="6EDC2FD5" w14:textId="028C1D12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3542.959</w:t>
            </w:r>
          </w:p>
        </w:tc>
        <w:tc>
          <w:tcPr>
            <w:tcW w:w="478" w:type="pct"/>
            <w:vAlign w:val="center"/>
          </w:tcPr>
          <w:p w14:paraId="1023FFEF" w14:textId="422420D5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292.5271</w:t>
            </w:r>
          </w:p>
        </w:tc>
        <w:tc>
          <w:tcPr>
            <w:tcW w:w="480" w:type="pct"/>
            <w:vAlign w:val="center"/>
          </w:tcPr>
          <w:p w14:paraId="501E298C" w14:textId="79B8BE59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1887.691</w:t>
            </w:r>
          </w:p>
        </w:tc>
        <w:tc>
          <w:tcPr>
            <w:tcW w:w="480" w:type="pct"/>
            <w:vAlign w:val="center"/>
          </w:tcPr>
          <w:p w14:paraId="302CC2C4" w14:textId="2B6D130B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532.2407</w:t>
            </w:r>
          </w:p>
        </w:tc>
        <w:tc>
          <w:tcPr>
            <w:tcW w:w="480" w:type="pct"/>
            <w:vAlign w:val="center"/>
          </w:tcPr>
          <w:p w14:paraId="4038AA0D" w14:textId="48C16473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1038.74</w:t>
            </w:r>
          </w:p>
        </w:tc>
      </w:tr>
      <w:tr w:rsidR="00EA3244" w14:paraId="6530E804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39BB9CA2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413" w:type="pct"/>
            <w:vAlign w:val="center"/>
          </w:tcPr>
          <w:p w14:paraId="6D74BA7B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3222F366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01E06D7F" w14:textId="2E421FF5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19.7536</w:t>
            </w:r>
          </w:p>
        </w:tc>
        <w:tc>
          <w:tcPr>
            <w:tcW w:w="480" w:type="pct"/>
            <w:vAlign w:val="center"/>
          </w:tcPr>
          <w:p w14:paraId="19D541A9" w14:textId="5E928616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2032.8838</w:t>
            </w:r>
          </w:p>
        </w:tc>
        <w:tc>
          <w:tcPr>
            <w:tcW w:w="480" w:type="pct"/>
            <w:vAlign w:val="center"/>
          </w:tcPr>
          <w:p w14:paraId="25449D6E" w14:textId="559E51DB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33.7136</w:t>
            </w:r>
          </w:p>
        </w:tc>
        <w:tc>
          <w:tcPr>
            <w:tcW w:w="479" w:type="pct"/>
            <w:vAlign w:val="center"/>
          </w:tcPr>
          <w:p w14:paraId="545855CF" w14:textId="4CFEA096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1070.019</w:t>
            </w:r>
          </w:p>
        </w:tc>
        <w:tc>
          <w:tcPr>
            <w:tcW w:w="478" w:type="pct"/>
            <w:vAlign w:val="center"/>
          </w:tcPr>
          <w:p w14:paraId="5BE0BFAA" w14:textId="19EA2323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52.104</w:t>
            </w:r>
          </w:p>
        </w:tc>
        <w:tc>
          <w:tcPr>
            <w:tcW w:w="480" w:type="pct"/>
            <w:vAlign w:val="center"/>
          </w:tcPr>
          <w:p w14:paraId="5825B1F3" w14:textId="14DDE4B0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587.3448</w:t>
            </w:r>
          </w:p>
        </w:tc>
        <w:tc>
          <w:tcPr>
            <w:tcW w:w="480" w:type="pct"/>
            <w:vAlign w:val="center"/>
          </w:tcPr>
          <w:p w14:paraId="3928A546" w14:textId="6329AF16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84.3943</w:t>
            </w:r>
          </w:p>
        </w:tc>
        <w:tc>
          <w:tcPr>
            <w:tcW w:w="480" w:type="pct"/>
            <w:vAlign w:val="center"/>
          </w:tcPr>
          <w:p w14:paraId="67593AC8" w14:textId="6D2C7777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345.3982</w:t>
            </w:r>
          </w:p>
        </w:tc>
      </w:tr>
      <w:tr w:rsidR="00EA3244" w14:paraId="41FF00EF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2041C7BC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413" w:type="pct"/>
            <w:vAlign w:val="center"/>
          </w:tcPr>
          <w:p w14:paraId="16982874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6654A39C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58157DB9" w14:textId="1ABDBE42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57.0048</w:t>
            </w:r>
          </w:p>
        </w:tc>
        <w:tc>
          <w:tcPr>
            <w:tcW w:w="480" w:type="pct"/>
            <w:vAlign w:val="center"/>
          </w:tcPr>
          <w:p w14:paraId="4B850B2E" w14:textId="3E30BC2A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6129.2855</w:t>
            </w:r>
          </w:p>
        </w:tc>
        <w:tc>
          <w:tcPr>
            <w:tcW w:w="480" w:type="pct"/>
            <w:vAlign w:val="center"/>
          </w:tcPr>
          <w:p w14:paraId="4A0ACFE8" w14:textId="4B9A5973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89.2357</w:t>
            </w:r>
          </w:p>
        </w:tc>
        <w:tc>
          <w:tcPr>
            <w:tcW w:w="479" w:type="pct"/>
            <w:vAlign w:val="center"/>
          </w:tcPr>
          <w:p w14:paraId="1BD6DC36" w14:textId="03508B20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3347.201</w:t>
            </w:r>
          </w:p>
        </w:tc>
        <w:tc>
          <w:tcPr>
            <w:tcW w:w="478" w:type="pct"/>
            <w:vAlign w:val="center"/>
          </w:tcPr>
          <w:p w14:paraId="1CCAD0CC" w14:textId="70985BC6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166.245</w:t>
            </w:r>
          </w:p>
        </w:tc>
        <w:tc>
          <w:tcPr>
            <w:tcW w:w="480" w:type="pct"/>
            <w:vAlign w:val="center"/>
          </w:tcPr>
          <w:p w14:paraId="2BB8D909" w14:textId="181F177B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1773.578</w:t>
            </w:r>
          </w:p>
        </w:tc>
        <w:tc>
          <w:tcPr>
            <w:tcW w:w="480" w:type="pct"/>
            <w:vAlign w:val="center"/>
          </w:tcPr>
          <w:p w14:paraId="6D6AE736" w14:textId="08C6116F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264.5161</w:t>
            </w:r>
          </w:p>
        </w:tc>
        <w:tc>
          <w:tcPr>
            <w:tcW w:w="480" w:type="pct"/>
            <w:vAlign w:val="center"/>
          </w:tcPr>
          <w:p w14:paraId="3935049E" w14:textId="5E48BD58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982.9363</w:t>
            </w:r>
          </w:p>
        </w:tc>
      </w:tr>
      <w:tr w:rsidR="00EA3244" w14:paraId="3EDF7C75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6ED39B00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413" w:type="pct"/>
            <w:vAlign w:val="center"/>
          </w:tcPr>
          <w:p w14:paraId="46EE4875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3E5E9B47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4E77C66A" w14:textId="2264E3AB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93.0332</w:t>
            </w:r>
          </w:p>
        </w:tc>
        <w:tc>
          <w:tcPr>
            <w:tcW w:w="480" w:type="pct"/>
            <w:vAlign w:val="center"/>
          </w:tcPr>
          <w:p w14:paraId="64039F41" w14:textId="1F876FB9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11445.713</w:t>
            </w:r>
          </w:p>
        </w:tc>
        <w:tc>
          <w:tcPr>
            <w:tcW w:w="480" w:type="pct"/>
            <w:vAlign w:val="center"/>
          </w:tcPr>
          <w:p w14:paraId="7A017D24" w14:textId="26621B0D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154.6177</w:t>
            </w:r>
          </w:p>
        </w:tc>
        <w:tc>
          <w:tcPr>
            <w:tcW w:w="479" w:type="pct"/>
            <w:vAlign w:val="center"/>
          </w:tcPr>
          <w:p w14:paraId="262AC9F0" w14:textId="516C62BC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6025.272</w:t>
            </w:r>
          </w:p>
        </w:tc>
        <w:tc>
          <w:tcPr>
            <w:tcW w:w="478" w:type="pct"/>
            <w:vAlign w:val="center"/>
          </w:tcPr>
          <w:p w14:paraId="5291B967" w14:textId="1636A11F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220.2943</w:t>
            </w:r>
          </w:p>
        </w:tc>
        <w:tc>
          <w:tcPr>
            <w:tcW w:w="480" w:type="pct"/>
            <w:vAlign w:val="center"/>
          </w:tcPr>
          <w:p w14:paraId="3B828D9E" w14:textId="21E0BEEC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3175.813</w:t>
            </w:r>
          </w:p>
        </w:tc>
        <w:tc>
          <w:tcPr>
            <w:tcW w:w="480" w:type="pct"/>
            <w:vAlign w:val="center"/>
          </w:tcPr>
          <w:p w14:paraId="1A7FC124" w14:textId="1C650571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437.1841</w:t>
            </w:r>
          </w:p>
        </w:tc>
        <w:tc>
          <w:tcPr>
            <w:tcW w:w="480" w:type="pct"/>
            <w:vAlign w:val="center"/>
          </w:tcPr>
          <w:p w14:paraId="32213448" w14:textId="11F7FA35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1735.528</w:t>
            </w:r>
          </w:p>
        </w:tc>
      </w:tr>
      <w:tr w:rsidR="00EA3244" w14:paraId="661AE0ED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1EB6673A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413" w:type="pct"/>
            <w:vAlign w:val="center"/>
          </w:tcPr>
          <w:p w14:paraId="56A2E3ED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420EDC5B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4F28600E" w14:textId="061D33FE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17.2373</w:t>
            </w:r>
          </w:p>
        </w:tc>
        <w:tc>
          <w:tcPr>
            <w:tcW w:w="480" w:type="pct"/>
            <w:vAlign w:val="center"/>
          </w:tcPr>
          <w:p w14:paraId="5AF9E07C" w14:textId="3A6D4E5C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4114.9015</w:t>
            </w:r>
          </w:p>
        </w:tc>
        <w:tc>
          <w:tcPr>
            <w:tcW w:w="480" w:type="pct"/>
            <w:vAlign w:val="center"/>
          </w:tcPr>
          <w:p w14:paraId="3F25E85D" w14:textId="5456DC4C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28.3752</w:t>
            </w:r>
          </w:p>
        </w:tc>
        <w:tc>
          <w:tcPr>
            <w:tcW w:w="479" w:type="pct"/>
            <w:vAlign w:val="center"/>
          </w:tcPr>
          <w:p w14:paraId="2C50002B" w14:textId="242FE3C5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2163.979</w:t>
            </w:r>
          </w:p>
        </w:tc>
        <w:tc>
          <w:tcPr>
            <w:tcW w:w="478" w:type="pct"/>
            <w:vAlign w:val="center"/>
          </w:tcPr>
          <w:p w14:paraId="142336EF" w14:textId="674D7095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40.1375</w:t>
            </w:r>
          </w:p>
        </w:tc>
        <w:tc>
          <w:tcPr>
            <w:tcW w:w="480" w:type="pct"/>
            <w:vAlign w:val="center"/>
          </w:tcPr>
          <w:p w14:paraId="25FF22FA" w14:textId="68672649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1175.096</w:t>
            </w:r>
          </w:p>
        </w:tc>
        <w:tc>
          <w:tcPr>
            <w:tcW w:w="480" w:type="pct"/>
            <w:vAlign w:val="center"/>
          </w:tcPr>
          <w:p w14:paraId="47ED947B" w14:textId="764ECF93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42.5618</w:t>
            </w:r>
          </w:p>
        </w:tc>
        <w:tc>
          <w:tcPr>
            <w:tcW w:w="480" w:type="pct"/>
            <w:vAlign w:val="center"/>
          </w:tcPr>
          <w:p w14:paraId="00660D5A" w14:textId="36851E45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676.1107</w:t>
            </w:r>
          </w:p>
        </w:tc>
      </w:tr>
      <w:tr w:rsidR="00EA3244" w14:paraId="7B05483F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3033DCE3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413" w:type="pct"/>
            <w:vAlign w:val="center"/>
          </w:tcPr>
          <w:p w14:paraId="50ADAAD5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317F9A53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0750400B" w14:textId="705F5F8E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41.0434</w:t>
            </w:r>
          </w:p>
        </w:tc>
        <w:tc>
          <w:tcPr>
            <w:tcW w:w="480" w:type="pct"/>
            <w:vAlign w:val="center"/>
          </w:tcPr>
          <w:p w14:paraId="2CB589F7" w14:textId="29D5CAA0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11122.100</w:t>
            </w:r>
          </w:p>
        </w:tc>
        <w:tc>
          <w:tcPr>
            <w:tcW w:w="480" w:type="pct"/>
            <w:vAlign w:val="center"/>
          </w:tcPr>
          <w:p w14:paraId="4B7A8366" w14:textId="0C4D87C6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61.9038</w:t>
            </w:r>
          </w:p>
        </w:tc>
        <w:tc>
          <w:tcPr>
            <w:tcW w:w="479" w:type="pct"/>
            <w:vAlign w:val="center"/>
          </w:tcPr>
          <w:p w14:paraId="360FC283" w14:textId="6460CA3C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5874.594</w:t>
            </w:r>
          </w:p>
        </w:tc>
        <w:tc>
          <w:tcPr>
            <w:tcW w:w="478" w:type="pct"/>
            <w:vAlign w:val="center"/>
          </w:tcPr>
          <w:p w14:paraId="15A5E8FE" w14:textId="090FCEA8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122.7361</w:t>
            </w:r>
          </w:p>
        </w:tc>
        <w:tc>
          <w:tcPr>
            <w:tcW w:w="480" w:type="pct"/>
            <w:vAlign w:val="center"/>
          </w:tcPr>
          <w:p w14:paraId="18E8241B" w14:textId="75278EB2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3108.508</w:t>
            </w:r>
          </w:p>
        </w:tc>
        <w:tc>
          <w:tcPr>
            <w:tcW w:w="480" w:type="pct"/>
            <w:vAlign w:val="center"/>
          </w:tcPr>
          <w:p w14:paraId="1CBDCC65" w14:textId="2B05FBCD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143.1573</w:t>
            </w:r>
          </w:p>
        </w:tc>
        <w:tc>
          <w:tcPr>
            <w:tcW w:w="480" w:type="pct"/>
            <w:vAlign w:val="center"/>
          </w:tcPr>
          <w:p w14:paraId="3856F517" w14:textId="5C7A8789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1709.476</w:t>
            </w:r>
          </w:p>
        </w:tc>
      </w:tr>
      <w:tr w:rsidR="00EA3244" w14:paraId="5113AA3F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14B19160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413" w:type="pct"/>
            <w:vAlign w:val="center"/>
          </w:tcPr>
          <w:p w14:paraId="7B22C658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00202033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6B7FEC50" w14:textId="0F5359FB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61.6407</w:t>
            </w:r>
          </w:p>
        </w:tc>
        <w:tc>
          <w:tcPr>
            <w:tcW w:w="480" w:type="pct"/>
            <w:vAlign w:val="center"/>
          </w:tcPr>
          <w:p w14:paraId="2599A437" w14:textId="09CB1B5E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19620.297</w:t>
            </w:r>
          </w:p>
        </w:tc>
        <w:tc>
          <w:tcPr>
            <w:tcW w:w="480" w:type="pct"/>
            <w:vAlign w:val="center"/>
          </w:tcPr>
          <w:p w14:paraId="123D8A1B" w14:textId="653E45C2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99.8816</w:t>
            </w:r>
          </w:p>
        </w:tc>
        <w:tc>
          <w:tcPr>
            <w:tcW w:w="479" w:type="pct"/>
            <w:vAlign w:val="center"/>
          </w:tcPr>
          <w:p w14:paraId="5DE7E328" w14:textId="30A81421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10306.78</w:t>
            </w:r>
          </w:p>
        </w:tc>
        <w:tc>
          <w:tcPr>
            <w:tcW w:w="478" w:type="pct"/>
            <w:vAlign w:val="center"/>
          </w:tcPr>
          <w:p w14:paraId="24025BF6" w14:textId="0F70E41F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141.5331</w:t>
            </w:r>
          </w:p>
        </w:tc>
        <w:tc>
          <w:tcPr>
            <w:tcW w:w="480" w:type="pct"/>
            <w:vAlign w:val="center"/>
          </w:tcPr>
          <w:p w14:paraId="098EAB76" w14:textId="7A32BC5D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5435.246</w:t>
            </w:r>
          </w:p>
        </w:tc>
        <w:tc>
          <w:tcPr>
            <w:tcW w:w="480" w:type="pct"/>
            <w:vAlign w:val="center"/>
          </w:tcPr>
          <w:p w14:paraId="41547F18" w14:textId="67E4D3E1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242.8713</w:t>
            </w:r>
          </w:p>
        </w:tc>
        <w:tc>
          <w:tcPr>
            <w:tcW w:w="480" w:type="pct"/>
            <w:vAlign w:val="center"/>
          </w:tcPr>
          <w:p w14:paraId="619CA285" w14:textId="396C0199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2961.676</w:t>
            </w:r>
          </w:p>
        </w:tc>
      </w:tr>
      <w:tr w:rsidR="00EA3244" w14:paraId="482E2575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7A771C3C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413" w:type="pct"/>
            <w:vAlign w:val="center"/>
          </w:tcPr>
          <w:p w14:paraId="46831279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D687C5B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1C778514" w14:textId="6F10D7EE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17.5539</w:t>
            </w:r>
          </w:p>
        </w:tc>
        <w:tc>
          <w:tcPr>
            <w:tcW w:w="480" w:type="pct"/>
            <w:vAlign w:val="center"/>
          </w:tcPr>
          <w:p w14:paraId="303917D3" w14:textId="74B03D69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6223.2769</w:t>
            </w:r>
          </w:p>
        </w:tc>
        <w:tc>
          <w:tcPr>
            <w:tcW w:w="480" w:type="pct"/>
            <w:vAlign w:val="center"/>
          </w:tcPr>
          <w:p w14:paraId="1953BF0A" w14:textId="26250799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28.5924</w:t>
            </w:r>
          </w:p>
        </w:tc>
        <w:tc>
          <w:tcPr>
            <w:tcW w:w="479" w:type="pct"/>
            <w:vAlign w:val="center"/>
          </w:tcPr>
          <w:p w14:paraId="3CD49DC0" w14:textId="4BAF079E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3240.93</w:t>
            </w:r>
          </w:p>
        </w:tc>
        <w:tc>
          <w:tcPr>
            <w:tcW w:w="478" w:type="pct"/>
            <w:vAlign w:val="center"/>
          </w:tcPr>
          <w:p w14:paraId="43B4B4A7" w14:textId="171E449A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40.9709</w:t>
            </w:r>
          </w:p>
        </w:tc>
        <w:tc>
          <w:tcPr>
            <w:tcW w:w="480" w:type="pct"/>
            <w:vAlign w:val="center"/>
          </w:tcPr>
          <w:p w14:paraId="068345B6" w14:textId="1C53DF0A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1742.838</w:t>
            </w:r>
          </w:p>
        </w:tc>
        <w:tc>
          <w:tcPr>
            <w:tcW w:w="480" w:type="pct"/>
            <w:vAlign w:val="center"/>
          </w:tcPr>
          <w:p w14:paraId="7515FED4" w14:textId="585CC563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43.3386</w:t>
            </w:r>
          </w:p>
        </w:tc>
        <w:tc>
          <w:tcPr>
            <w:tcW w:w="480" w:type="pct"/>
            <w:vAlign w:val="center"/>
          </w:tcPr>
          <w:p w14:paraId="67DDEF31" w14:textId="5727A0CE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973.0113</w:t>
            </w:r>
          </w:p>
        </w:tc>
      </w:tr>
      <w:tr w:rsidR="00EA3244" w14:paraId="697C306D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2D5FE09B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413" w:type="pct"/>
            <w:vAlign w:val="center"/>
          </w:tcPr>
          <w:p w14:paraId="523871C0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5A70AB9D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2F749036" w14:textId="40C77F4C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41.9749</w:t>
            </w:r>
          </w:p>
        </w:tc>
        <w:tc>
          <w:tcPr>
            <w:tcW w:w="480" w:type="pct"/>
            <w:vAlign w:val="center"/>
          </w:tcPr>
          <w:p w14:paraId="25CD29DB" w14:textId="4FE5A450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15431.373</w:t>
            </w:r>
          </w:p>
        </w:tc>
        <w:tc>
          <w:tcPr>
            <w:tcW w:w="480" w:type="pct"/>
            <w:vAlign w:val="center"/>
          </w:tcPr>
          <w:p w14:paraId="4ACB7FEA" w14:textId="44D8F977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58.7897</w:t>
            </w:r>
          </w:p>
        </w:tc>
        <w:tc>
          <w:tcPr>
            <w:tcW w:w="479" w:type="pct"/>
            <w:vAlign w:val="center"/>
          </w:tcPr>
          <w:p w14:paraId="7BF7072D" w14:textId="42892DFC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8105.199</w:t>
            </w:r>
          </w:p>
        </w:tc>
        <w:tc>
          <w:tcPr>
            <w:tcW w:w="478" w:type="pct"/>
            <w:vAlign w:val="center"/>
          </w:tcPr>
          <w:p w14:paraId="4EDB3B03" w14:textId="04B14C7A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128.1095</w:t>
            </w:r>
          </w:p>
        </w:tc>
        <w:tc>
          <w:tcPr>
            <w:tcW w:w="480" w:type="pct"/>
            <w:vAlign w:val="center"/>
          </w:tcPr>
          <w:p w14:paraId="4B73D10F" w14:textId="1687B37E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4288.243</w:t>
            </w:r>
          </w:p>
        </w:tc>
        <w:tc>
          <w:tcPr>
            <w:tcW w:w="480" w:type="pct"/>
            <w:vAlign w:val="center"/>
          </w:tcPr>
          <w:p w14:paraId="352806AA" w14:textId="6BE034F6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152.7328</w:t>
            </w:r>
          </w:p>
        </w:tc>
        <w:tc>
          <w:tcPr>
            <w:tcW w:w="480" w:type="pct"/>
            <w:vAlign w:val="center"/>
          </w:tcPr>
          <w:p w14:paraId="5B9475E8" w14:textId="05DD3ECD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2335.737</w:t>
            </w:r>
          </w:p>
        </w:tc>
      </w:tr>
      <w:tr w:rsidR="00EA3244" w14:paraId="0D105F96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5C5ABC0F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413" w:type="pct"/>
            <w:vAlign w:val="center"/>
          </w:tcPr>
          <w:p w14:paraId="1FED6BF6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72536E0B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05B18640" w14:textId="70210750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68.8131</w:t>
            </w:r>
          </w:p>
        </w:tc>
        <w:tc>
          <w:tcPr>
            <w:tcW w:w="480" w:type="pct"/>
            <w:vAlign w:val="center"/>
          </w:tcPr>
          <w:p w14:paraId="0677E83F" w14:textId="37DD6F9F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27798.432</w:t>
            </w:r>
          </w:p>
        </w:tc>
        <w:tc>
          <w:tcPr>
            <w:tcW w:w="480" w:type="pct"/>
            <w:vAlign w:val="center"/>
          </w:tcPr>
          <w:p w14:paraId="411565B2" w14:textId="06712E75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102.7716</w:t>
            </w:r>
          </w:p>
        </w:tc>
        <w:tc>
          <w:tcPr>
            <w:tcW w:w="479" w:type="pct"/>
            <w:vAlign w:val="center"/>
          </w:tcPr>
          <w:p w14:paraId="6CEB28F7" w14:textId="17AB7AC7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14523.49</w:t>
            </w:r>
          </w:p>
        </w:tc>
        <w:tc>
          <w:tcPr>
            <w:tcW w:w="478" w:type="pct"/>
            <w:vAlign w:val="center"/>
          </w:tcPr>
          <w:p w14:paraId="148F7AA1" w14:textId="546FDC44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133.8473</w:t>
            </w:r>
          </w:p>
        </w:tc>
        <w:tc>
          <w:tcPr>
            <w:tcW w:w="480" w:type="pct"/>
            <w:vAlign w:val="center"/>
          </w:tcPr>
          <w:p w14:paraId="5F601F5E" w14:textId="12BEF0A8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7638.969</w:t>
            </w:r>
          </w:p>
        </w:tc>
        <w:tc>
          <w:tcPr>
            <w:tcW w:w="480" w:type="pct"/>
            <w:vAlign w:val="center"/>
          </w:tcPr>
          <w:p w14:paraId="05A051C9" w14:textId="635C0AC2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270.0919</w:t>
            </w:r>
          </w:p>
        </w:tc>
        <w:tc>
          <w:tcPr>
            <w:tcW w:w="480" w:type="pct"/>
            <w:vAlign w:val="center"/>
          </w:tcPr>
          <w:p w14:paraId="726E506D" w14:textId="1E8B9201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4137.179</w:t>
            </w:r>
          </w:p>
        </w:tc>
      </w:tr>
      <w:tr w:rsidR="00EA3244" w14:paraId="29CA4C3E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482FA5E1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413" w:type="pct"/>
            <w:vAlign w:val="center"/>
          </w:tcPr>
          <w:p w14:paraId="66FB7EE7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59405FC6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15A71270" w14:textId="4ACA4D5E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16.4793</w:t>
            </w:r>
          </w:p>
        </w:tc>
        <w:tc>
          <w:tcPr>
            <w:tcW w:w="480" w:type="pct"/>
            <w:vAlign w:val="center"/>
          </w:tcPr>
          <w:p w14:paraId="457B0E8E" w14:textId="714C5F6F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8572.4986</w:t>
            </w:r>
          </w:p>
        </w:tc>
        <w:tc>
          <w:tcPr>
            <w:tcW w:w="480" w:type="pct"/>
            <w:vAlign w:val="center"/>
          </w:tcPr>
          <w:p w14:paraId="1CEA3C73" w14:textId="646F1D13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26.825</w:t>
            </w:r>
          </w:p>
        </w:tc>
        <w:tc>
          <w:tcPr>
            <w:tcW w:w="479" w:type="pct"/>
            <w:vAlign w:val="center"/>
          </w:tcPr>
          <w:p w14:paraId="611DB99A" w14:textId="7DDBB490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4436.39</w:t>
            </w:r>
          </w:p>
        </w:tc>
        <w:tc>
          <w:tcPr>
            <w:tcW w:w="478" w:type="pct"/>
            <w:vAlign w:val="center"/>
          </w:tcPr>
          <w:p w14:paraId="4C664121" w14:textId="65FF245A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38.2092</w:t>
            </w:r>
          </w:p>
        </w:tc>
        <w:tc>
          <w:tcPr>
            <w:tcW w:w="480" w:type="pct"/>
            <w:vAlign w:val="center"/>
          </w:tcPr>
          <w:p w14:paraId="09DD7651" w14:textId="58CC7F69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2375.798</w:t>
            </w:r>
          </w:p>
        </w:tc>
        <w:tc>
          <w:tcPr>
            <w:tcW w:w="480" w:type="pct"/>
            <w:vAlign w:val="center"/>
          </w:tcPr>
          <w:p w14:paraId="1010C769" w14:textId="1FE4A0E2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42.8225</w:t>
            </w:r>
          </w:p>
        </w:tc>
        <w:tc>
          <w:tcPr>
            <w:tcW w:w="480" w:type="pct"/>
            <w:vAlign w:val="center"/>
          </w:tcPr>
          <w:p w14:paraId="6EBED3A5" w14:textId="4E58DF27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1323.816</w:t>
            </w:r>
          </w:p>
        </w:tc>
      </w:tr>
      <w:tr w:rsidR="00EA3244" w14:paraId="1FBFC5CB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50DB9E32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413" w:type="pct"/>
            <w:vAlign w:val="center"/>
          </w:tcPr>
          <w:p w14:paraId="1450BC6F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7859A0BF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2178C8F5" w14:textId="7B24D812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35.6216</w:t>
            </w:r>
          </w:p>
        </w:tc>
        <w:tc>
          <w:tcPr>
            <w:tcW w:w="480" w:type="pct"/>
            <w:vAlign w:val="center"/>
          </w:tcPr>
          <w:p w14:paraId="31C2255D" w14:textId="45100971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21302.169</w:t>
            </w:r>
          </w:p>
        </w:tc>
        <w:tc>
          <w:tcPr>
            <w:tcW w:w="480" w:type="pct"/>
            <w:vAlign w:val="center"/>
          </w:tcPr>
          <w:p w14:paraId="002029C5" w14:textId="4D5C9DC3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49.2756</w:t>
            </w:r>
          </w:p>
        </w:tc>
        <w:tc>
          <w:tcPr>
            <w:tcW w:w="479" w:type="pct"/>
            <w:vAlign w:val="center"/>
          </w:tcPr>
          <w:p w14:paraId="6CEF1AE5" w14:textId="6999B6DF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11153.04</w:t>
            </w:r>
          </w:p>
        </w:tc>
        <w:tc>
          <w:tcPr>
            <w:tcW w:w="478" w:type="pct"/>
            <w:vAlign w:val="center"/>
          </w:tcPr>
          <w:p w14:paraId="2BE7A31A" w14:textId="2E99B632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113.9369</w:t>
            </w:r>
          </w:p>
        </w:tc>
        <w:tc>
          <w:tcPr>
            <w:tcW w:w="480" w:type="pct"/>
            <w:vAlign w:val="center"/>
          </w:tcPr>
          <w:p w14:paraId="7068F17C" w14:textId="28DF8C5F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5877.279</w:t>
            </w:r>
          </w:p>
        </w:tc>
        <w:tc>
          <w:tcPr>
            <w:tcW w:w="480" w:type="pct"/>
            <w:vAlign w:val="center"/>
          </w:tcPr>
          <w:p w14:paraId="05052879" w14:textId="1C180B34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145.7496</w:t>
            </w:r>
          </w:p>
        </w:tc>
        <w:tc>
          <w:tcPr>
            <w:tcW w:w="480" w:type="pct"/>
            <w:vAlign w:val="center"/>
          </w:tcPr>
          <w:p w14:paraId="31EE5857" w14:textId="3909DB43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3184.506</w:t>
            </w:r>
          </w:p>
        </w:tc>
      </w:tr>
      <w:tr w:rsidR="00EA3244" w14:paraId="4BD91C2E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1B13BB77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413" w:type="pct"/>
            <w:vAlign w:val="center"/>
          </w:tcPr>
          <w:p w14:paraId="5F0B78FA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562D0A3A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18EE3322" w14:textId="4C6452BD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56.7624</w:t>
            </w:r>
          </w:p>
        </w:tc>
        <w:tc>
          <w:tcPr>
            <w:tcW w:w="480" w:type="pct"/>
            <w:vAlign w:val="center"/>
          </w:tcPr>
          <w:p w14:paraId="052C4D96" w14:textId="1347165C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38266.939</w:t>
            </w:r>
          </w:p>
        </w:tc>
        <w:tc>
          <w:tcPr>
            <w:tcW w:w="480" w:type="pct"/>
            <w:vAlign w:val="center"/>
          </w:tcPr>
          <w:p w14:paraId="0FA929BE" w14:textId="777F821B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84.241</w:t>
            </w:r>
          </w:p>
        </w:tc>
        <w:tc>
          <w:tcPr>
            <w:tcW w:w="479" w:type="pct"/>
            <w:vAlign w:val="center"/>
          </w:tcPr>
          <w:p w14:paraId="67B324FA" w14:textId="0AD3F7D5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19958.48</w:t>
            </w:r>
          </w:p>
        </w:tc>
        <w:tc>
          <w:tcPr>
            <w:tcW w:w="478" w:type="pct"/>
            <w:vAlign w:val="center"/>
          </w:tcPr>
          <w:p w14:paraId="5E9E8B8C" w14:textId="52D992AC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109.317</w:t>
            </w:r>
          </w:p>
        </w:tc>
        <w:tc>
          <w:tcPr>
            <w:tcW w:w="480" w:type="pct"/>
            <w:vAlign w:val="center"/>
          </w:tcPr>
          <w:p w14:paraId="035C55F3" w14:textId="0D614C07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10515.14</w:t>
            </w:r>
          </w:p>
        </w:tc>
        <w:tc>
          <w:tcPr>
            <w:tcW w:w="480" w:type="pct"/>
            <w:vAlign w:val="center"/>
          </w:tcPr>
          <w:p w14:paraId="085A07D3" w14:textId="0270D79B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250.8517</w:t>
            </w:r>
          </w:p>
        </w:tc>
        <w:tc>
          <w:tcPr>
            <w:tcW w:w="480" w:type="pct"/>
            <w:vAlign w:val="center"/>
          </w:tcPr>
          <w:p w14:paraId="00EAD424" w14:textId="4A135B21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5648.915</w:t>
            </w:r>
          </w:p>
        </w:tc>
      </w:tr>
      <w:tr w:rsidR="00EA3244" w14:paraId="572F60FF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631AE5E7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413" w:type="pct"/>
            <w:vAlign w:val="center"/>
          </w:tcPr>
          <w:p w14:paraId="19F2C861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11FDF593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56C2D50E" w14:textId="4DEB89AE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15.4668</w:t>
            </w:r>
          </w:p>
        </w:tc>
        <w:tc>
          <w:tcPr>
            <w:tcW w:w="480" w:type="pct"/>
            <w:vAlign w:val="center"/>
          </w:tcPr>
          <w:p w14:paraId="0B744CF6" w14:textId="293186E3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11090.490</w:t>
            </w:r>
          </w:p>
        </w:tc>
        <w:tc>
          <w:tcPr>
            <w:tcW w:w="480" w:type="pct"/>
            <w:vAlign w:val="center"/>
          </w:tcPr>
          <w:p w14:paraId="07B928CD" w14:textId="6AFE3FC4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25.1784</w:t>
            </w:r>
          </w:p>
        </w:tc>
        <w:tc>
          <w:tcPr>
            <w:tcW w:w="479" w:type="pct"/>
            <w:vAlign w:val="center"/>
          </w:tcPr>
          <w:p w14:paraId="655EF31F" w14:textId="61CFAA85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5773.147</w:t>
            </w:r>
          </w:p>
        </w:tc>
        <w:tc>
          <w:tcPr>
            <w:tcW w:w="478" w:type="pct"/>
            <w:vAlign w:val="center"/>
          </w:tcPr>
          <w:p w14:paraId="06A1E460" w14:textId="509E76E4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35.6544</w:t>
            </w:r>
          </w:p>
        </w:tc>
        <w:tc>
          <w:tcPr>
            <w:tcW w:w="480" w:type="pct"/>
            <w:vAlign w:val="center"/>
          </w:tcPr>
          <w:p w14:paraId="0BC2F0DF" w14:textId="05DEA88B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3096.904</w:t>
            </w:r>
          </w:p>
        </w:tc>
        <w:tc>
          <w:tcPr>
            <w:tcW w:w="480" w:type="pct"/>
            <w:vAlign w:val="center"/>
          </w:tcPr>
          <w:p w14:paraId="509F651D" w14:textId="6EF635FA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42.2567</w:t>
            </w:r>
          </w:p>
        </w:tc>
        <w:tc>
          <w:tcPr>
            <w:tcW w:w="480" w:type="pct"/>
            <w:vAlign w:val="center"/>
          </w:tcPr>
          <w:p w14:paraId="0DF6FC07" w14:textId="6B665CDC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1724.176</w:t>
            </w:r>
          </w:p>
        </w:tc>
      </w:tr>
      <w:tr w:rsidR="00EA3244" w14:paraId="437ABA24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4FA90947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413" w:type="pct"/>
            <w:vAlign w:val="center"/>
          </w:tcPr>
          <w:p w14:paraId="22D5BF30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7D145878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1092F11A" w14:textId="0B9C2A0F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30.8408</w:t>
            </w:r>
          </w:p>
        </w:tc>
        <w:tc>
          <w:tcPr>
            <w:tcW w:w="480" w:type="pct"/>
            <w:vAlign w:val="center"/>
          </w:tcPr>
          <w:p w14:paraId="70382F82" w14:textId="6C108688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27536.006</w:t>
            </w:r>
          </w:p>
        </w:tc>
        <w:tc>
          <w:tcPr>
            <w:tcW w:w="480" w:type="pct"/>
            <w:vAlign w:val="center"/>
          </w:tcPr>
          <w:p w14:paraId="36838FDA" w14:textId="7A3EE737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42.276</w:t>
            </w:r>
          </w:p>
        </w:tc>
        <w:tc>
          <w:tcPr>
            <w:tcW w:w="479" w:type="pct"/>
            <w:vAlign w:val="center"/>
          </w:tcPr>
          <w:p w14:paraId="70328153" w14:textId="49AF55D6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14439.34</w:t>
            </w:r>
          </w:p>
        </w:tc>
        <w:tc>
          <w:tcPr>
            <w:tcW w:w="478" w:type="pct"/>
            <w:vAlign w:val="center"/>
          </w:tcPr>
          <w:p w14:paraId="5C9832E7" w14:textId="4ACB7B3D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102.2155</w:t>
            </w:r>
          </w:p>
        </w:tc>
        <w:tc>
          <w:tcPr>
            <w:tcW w:w="480" w:type="pct"/>
            <w:vAlign w:val="center"/>
          </w:tcPr>
          <w:p w14:paraId="55E5BB88" w14:textId="43E2B08C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7594.444</w:t>
            </w:r>
          </w:p>
        </w:tc>
        <w:tc>
          <w:tcPr>
            <w:tcW w:w="480" w:type="pct"/>
            <w:vAlign w:val="center"/>
          </w:tcPr>
          <w:p w14:paraId="695834A8" w14:textId="65A67C27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137.7762</w:t>
            </w:r>
          </w:p>
        </w:tc>
        <w:tc>
          <w:tcPr>
            <w:tcW w:w="480" w:type="pct"/>
            <w:vAlign w:val="center"/>
          </w:tcPr>
          <w:p w14:paraId="77E91294" w14:textId="5569422F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4105.644</w:t>
            </w:r>
          </w:p>
        </w:tc>
      </w:tr>
      <w:tr w:rsidR="00EA3244" w14:paraId="54290A97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5643D304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413" w:type="pct"/>
            <w:vAlign w:val="center"/>
          </w:tcPr>
          <w:p w14:paraId="0303156D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859A953" w14:textId="77777777" w:rsidR="00EA3244" w:rsidRPr="009659B5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12C1ADDF" w14:textId="6506E6D4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47.9959</w:t>
            </w:r>
          </w:p>
        </w:tc>
        <w:tc>
          <w:tcPr>
            <w:tcW w:w="480" w:type="pct"/>
            <w:vAlign w:val="center"/>
          </w:tcPr>
          <w:p w14:paraId="2B3810E4" w14:textId="2F587079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49461.164</w:t>
            </w:r>
          </w:p>
        </w:tc>
        <w:tc>
          <w:tcPr>
            <w:tcW w:w="480" w:type="pct"/>
            <w:vAlign w:val="center"/>
          </w:tcPr>
          <w:p w14:paraId="20ECBC3E" w14:textId="5D5568C0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70.9898</w:t>
            </w:r>
          </w:p>
        </w:tc>
        <w:tc>
          <w:tcPr>
            <w:tcW w:w="479" w:type="pct"/>
            <w:vAlign w:val="center"/>
          </w:tcPr>
          <w:p w14:paraId="34FE5FF4" w14:textId="5B00D5F9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25760.89</w:t>
            </w:r>
          </w:p>
        </w:tc>
        <w:tc>
          <w:tcPr>
            <w:tcW w:w="478" w:type="pct"/>
            <w:vAlign w:val="center"/>
          </w:tcPr>
          <w:p w14:paraId="1DB3EDC8" w14:textId="6FAF5AE4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92.3285</w:t>
            </w:r>
          </w:p>
        </w:tc>
        <w:tc>
          <w:tcPr>
            <w:tcW w:w="480" w:type="pct"/>
            <w:vAlign w:val="center"/>
          </w:tcPr>
          <w:p w14:paraId="1AB5D8D7" w14:textId="73772879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13480.33</w:t>
            </w:r>
          </w:p>
        </w:tc>
        <w:tc>
          <w:tcPr>
            <w:tcW w:w="480" w:type="pct"/>
            <w:vAlign w:val="center"/>
          </w:tcPr>
          <w:p w14:paraId="4D4C7903" w14:textId="79C2A821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232.3889</w:t>
            </w:r>
          </w:p>
        </w:tc>
        <w:tc>
          <w:tcPr>
            <w:tcW w:w="480" w:type="pct"/>
            <w:vAlign w:val="center"/>
          </w:tcPr>
          <w:p w14:paraId="09CB37D1" w14:textId="6966DFC1" w:rsidR="00EA3244" w:rsidRPr="00EA3244" w:rsidRDefault="00EA3244" w:rsidP="00EA3244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EA3244">
              <w:rPr>
                <w:rFonts w:eastAsia="等线"/>
                <w:color w:val="000000"/>
                <w:sz w:val="18"/>
                <w:szCs w:val="18"/>
              </w:rPr>
              <w:t>7242.786</w:t>
            </w:r>
          </w:p>
        </w:tc>
      </w:tr>
    </w:tbl>
    <w:p w14:paraId="45882F80" w14:textId="77777777" w:rsidR="00377F46" w:rsidRDefault="00377F46" w:rsidP="00377F46">
      <w:pPr>
        <w:pStyle w:val="a3"/>
        <w:ind w:firstLine="480"/>
      </w:pPr>
      <w:r>
        <w:rPr>
          <w:rFonts w:hint="eastAsia"/>
        </w:rPr>
        <w:t>对该数据进行可视化分析如下图：</w:t>
      </w:r>
    </w:p>
    <w:p w14:paraId="149329E1" w14:textId="77777777" w:rsidR="00377F46" w:rsidRPr="00FE0326" w:rsidRDefault="00377F46" w:rsidP="00377F46">
      <w:pPr>
        <w:pStyle w:val="a3"/>
        <w:ind w:firstLineChars="0" w:firstLine="0"/>
      </w:pPr>
      <w:r>
        <w:rPr>
          <w:noProof/>
        </w:rPr>
        <w:lastRenderedPageBreak/>
        <w:drawing>
          <wp:inline distT="0" distB="0" distL="0" distR="0" wp14:anchorId="69874649" wp14:editId="3C86770D">
            <wp:extent cx="5736273" cy="4780227"/>
            <wp:effectExtent l="0" t="0" r="0" b="1905"/>
            <wp:docPr id="1561319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19976" name="图片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6273" cy="478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5130" w14:textId="77777777" w:rsidR="00377F46" w:rsidRDefault="00377F46" w:rsidP="00377F46">
      <w:pPr>
        <w:pStyle w:val="a3"/>
        <w:ind w:firstLine="480"/>
      </w:pPr>
      <w:r>
        <w:t>根据以上数据分析我们可以得出以下结论：</w:t>
      </w:r>
    </w:p>
    <w:p w14:paraId="69E6BE2B" w14:textId="77777777" w:rsidR="00424CF0" w:rsidRDefault="00424CF0" w:rsidP="00424CF0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）随着输入长度的增加，模型吞吐量逐渐降低，首</w:t>
      </w:r>
      <w:r>
        <w:rPr>
          <w:rFonts w:hint="eastAsia"/>
        </w:rPr>
        <w:t>token</w:t>
      </w:r>
      <w:r>
        <w:rPr>
          <w:rFonts w:hint="eastAsia"/>
        </w:rPr>
        <w:t>的延时逐渐增加。</w:t>
      </w:r>
    </w:p>
    <w:p w14:paraId="541A5E59" w14:textId="77777777" w:rsidR="00424CF0" w:rsidRDefault="00424CF0" w:rsidP="00424CF0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）多张卡部署一个实例，在较短的输入情形，吞吐量会大幅度增加，在较长的输入情形，吞吐量下降剧烈。（通信代价逐渐增加）</w:t>
      </w:r>
    </w:p>
    <w:p w14:paraId="12A2574C" w14:textId="77777777" w:rsidR="00424CF0" w:rsidRDefault="00424CF0" w:rsidP="00424CF0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）相同的并发，相同的输入长度，多卡部署可以有效的降低首</w:t>
      </w:r>
      <w:r>
        <w:rPr>
          <w:rFonts w:hint="eastAsia"/>
        </w:rPr>
        <w:t>token</w:t>
      </w:r>
      <w:r>
        <w:rPr>
          <w:rFonts w:hint="eastAsia"/>
        </w:rPr>
        <w:t>延时。</w:t>
      </w:r>
    </w:p>
    <w:p w14:paraId="78FBC5B7" w14:textId="6DDCE5C7" w:rsidR="00424CF0" w:rsidRDefault="00424CF0" w:rsidP="00424CF0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CB0FB4">
        <w:t>综合各项分析结果来看，对于</w:t>
      </w:r>
      <w:r w:rsidRPr="00CB0FB4">
        <w:t>32B</w:t>
      </w:r>
      <w:r w:rsidRPr="00CB0FB4">
        <w:t>模型，建议采用单张卡部署一个实例的方式。这种部署模式下，吞吐量曲线能够保持最佳的平稳性。并且，相较于使用多张卡部署一个实例，在单张卡上部署多个实例可获得更高的吞吐量。如此一来，能够在保障运行速度的同时，有效平衡成本投入，实现效益的最大化。</w:t>
      </w:r>
    </w:p>
    <w:p w14:paraId="596C307B" w14:textId="77777777" w:rsidR="00377F46" w:rsidRPr="00424CF0" w:rsidRDefault="00377F46" w:rsidP="009659B5">
      <w:pPr>
        <w:pStyle w:val="a3"/>
        <w:ind w:firstLine="480"/>
      </w:pPr>
    </w:p>
    <w:p w14:paraId="678FCBD2" w14:textId="77777777" w:rsidR="00CB0FB4" w:rsidRDefault="00CB0FB4" w:rsidP="009659B5">
      <w:pPr>
        <w:pStyle w:val="a3"/>
        <w:ind w:firstLine="480"/>
      </w:pPr>
    </w:p>
    <w:p w14:paraId="21D5E9B5" w14:textId="0D878528" w:rsidR="00CB0FB4" w:rsidRDefault="00CB0FB4" w:rsidP="009659B5">
      <w:pPr>
        <w:pStyle w:val="a3"/>
        <w:ind w:firstLine="480"/>
      </w:pPr>
      <w:bookmarkStart w:id="72" w:name="OLE_LINK2"/>
      <w:r>
        <w:rPr>
          <w:rFonts w:hint="eastAsia"/>
        </w:rPr>
        <w:lastRenderedPageBreak/>
        <w:t>72B</w:t>
      </w:r>
      <w:r>
        <w:rPr>
          <w:rFonts w:hint="eastAsia"/>
        </w:rPr>
        <w:t>量化模型：</w:t>
      </w:r>
    </w:p>
    <w:tbl>
      <w:tblPr>
        <w:tblStyle w:val="affa"/>
        <w:tblW w:w="5570" w:type="pct"/>
        <w:jc w:val="center"/>
        <w:tblLayout w:type="fixed"/>
        <w:tblLook w:val="04A0" w:firstRow="1" w:lastRow="0" w:firstColumn="1" w:lastColumn="0" w:noHBand="0" w:noVBand="1"/>
      </w:tblPr>
      <w:tblGrid>
        <w:gridCol w:w="847"/>
        <w:gridCol w:w="854"/>
        <w:gridCol w:w="708"/>
        <w:gridCol w:w="991"/>
        <w:gridCol w:w="993"/>
        <w:gridCol w:w="993"/>
        <w:gridCol w:w="991"/>
        <w:gridCol w:w="989"/>
        <w:gridCol w:w="993"/>
        <w:gridCol w:w="993"/>
        <w:gridCol w:w="993"/>
      </w:tblGrid>
      <w:tr w:rsidR="00CB0FB4" w14:paraId="34A7B4F5" w14:textId="77777777" w:rsidTr="00855430">
        <w:trPr>
          <w:trHeight w:val="586"/>
          <w:jc w:val="center"/>
        </w:trPr>
        <w:tc>
          <w:tcPr>
            <w:tcW w:w="409" w:type="pct"/>
            <w:vMerge w:val="restart"/>
            <w:vAlign w:val="center"/>
          </w:tcPr>
          <w:p w14:paraId="2FBB66A8" w14:textId="77777777" w:rsidR="00CB0FB4" w:rsidRDefault="00CB0FB4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输入</w:t>
            </w:r>
          </w:p>
          <w:p w14:paraId="435DF660" w14:textId="77777777" w:rsidR="00CB0FB4" w:rsidRPr="001527AC" w:rsidRDefault="00CB0FB4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413" w:type="pct"/>
            <w:vMerge w:val="restart"/>
            <w:vAlign w:val="center"/>
          </w:tcPr>
          <w:p w14:paraId="06C19553" w14:textId="77777777" w:rsidR="00CB0FB4" w:rsidRDefault="00CB0FB4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输出</w:t>
            </w:r>
          </w:p>
          <w:p w14:paraId="4B8A3977" w14:textId="77777777" w:rsidR="00CB0FB4" w:rsidRPr="001527AC" w:rsidRDefault="00CB0FB4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342" w:type="pct"/>
            <w:vMerge w:val="restart"/>
            <w:vAlign w:val="center"/>
          </w:tcPr>
          <w:p w14:paraId="10CB596F" w14:textId="77777777" w:rsidR="00CB0FB4" w:rsidRPr="001527AC" w:rsidRDefault="00CB0FB4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并发数</w:t>
            </w:r>
          </w:p>
        </w:tc>
        <w:tc>
          <w:tcPr>
            <w:tcW w:w="959" w:type="pct"/>
            <w:gridSpan w:val="2"/>
          </w:tcPr>
          <w:p w14:paraId="6432AA93" w14:textId="7FF7C7AE" w:rsidR="00CB0FB4" w:rsidRDefault="00CB0FB4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72</w:t>
            </w:r>
            <w:r w:rsidRPr="001527AC">
              <w:rPr>
                <w:rFonts w:hint="eastAsia"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-AWQ</w:t>
            </w:r>
            <w:r w:rsidRPr="001527AC"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1</w:t>
            </w:r>
            <w:r w:rsidRPr="001527AC">
              <w:rPr>
                <w:rFonts w:hint="eastAsia"/>
                <w:sz w:val="21"/>
                <w:szCs w:val="21"/>
              </w:rPr>
              <w:t>*</w:t>
            </w:r>
            <w:r w:rsidR="00471127">
              <w:rPr>
                <w:rFonts w:hint="eastAsia"/>
                <w:sz w:val="21"/>
                <w:szCs w:val="21"/>
              </w:rPr>
              <w:t>H20</w:t>
            </w:r>
          </w:p>
        </w:tc>
        <w:tc>
          <w:tcPr>
            <w:tcW w:w="959" w:type="pct"/>
            <w:gridSpan w:val="2"/>
            <w:vAlign w:val="center"/>
          </w:tcPr>
          <w:p w14:paraId="06C6AC89" w14:textId="2671506D" w:rsidR="00CB0FB4" w:rsidRPr="001527AC" w:rsidRDefault="00CB0FB4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72</w:t>
            </w:r>
            <w:r w:rsidRPr="001527AC">
              <w:rPr>
                <w:rFonts w:hint="eastAsia"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-AWQ</w:t>
            </w:r>
            <w:r w:rsidRPr="001527AC">
              <w:rPr>
                <w:rFonts w:hint="eastAsia"/>
                <w:sz w:val="21"/>
                <w:szCs w:val="21"/>
              </w:rPr>
              <w:t xml:space="preserve"> -2*</w:t>
            </w:r>
            <w:r w:rsidR="00471127">
              <w:rPr>
                <w:rFonts w:hint="eastAsia"/>
                <w:sz w:val="21"/>
                <w:szCs w:val="21"/>
              </w:rPr>
              <w:t>H20</w:t>
            </w:r>
          </w:p>
        </w:tc>
        <w:tc>
          <w:tcPr>
            <w:tcW w:w="958" w:type="pct"/>
            <w:gridSpan w:val="2"/>
            <w:vAlign w:val="center"/>
          </w:tcPr>
          <w:p w14:paraId="0ED5C32A" w14:textId="50C21CF8" w:rsidR="00CB0FB4" w:rsidRPr="001527AC" w:rsidRDefault="00CB0FB4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72</w:t>
            </w:r>
            <w:r w:rsidRPr="001527AC">
              <w:rPr>
                <w:rFonts w:hint="eastAsia"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-AWQ -</w:t>
            </w:r>
            <w:r w:rsidRPr="001527AC">
              <w:rPr>
                <w:rFonts w:hint="eastAsia"/>
                <w:sz w:val="21"/>
                <w:szCs w:val="21"/>
              </w:rPr>
              <w:t>4*</w:t>
            </w:r>
            <w:r w:rsidR="00471127">
              <w:rPr>
                <w:rFonts w:hint="eastAsia"/>
                <w:sz w:val="21"/>
                <w:szCs w:val="21"/>
              </w:rPr>
              <w:t>H20</w:t>
            </w:r>
          </w:p>
        </w:tc>
        <w:tc>
          <w:tcPr>
            <w:tcW w:w="960" w:type="pct"/>
            <w:gridSpan w:val="2"/>
            <w:vAlign w:val="center"/>
          </w:tcPr>
          <w:p w14:paraId="39ACC8FF" w14:textId="07B5E966" w:rsidR="00CB0FB4" w:rsidRPr="001527AC" w:rsidRDefault="00CB0FB4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72</w:t>
            </w:r>
            <w:r w:rsidRPr="001527AC">
              <w:rPr>
                <w:rFonts w:hint="eastAsia"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-AWQ</w:t>
            </w:r>
            <w:r w:rsidRPr="001527AC">
              <w:rPr>
                <w:rFonts w:hint="eastAsia"/>
                <w:sz w:val="21"/>
                <w:szCs w:val="21"/>
              </w:rPr>
              <w:t xml:space="preserve"> -8*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 w:rsidR="00471127">
              <w:rPr>
                <w:rFonts w:hint="eastAsia"/>
                <w:sz w:val="21"/>
                <w:szCs w:val="21"/>
              </w:rPr>
              <w:t>H20</w:t>
            </w:r>
          </w:p>
        </w:tc>
      </w:tr>
      <w:tr w:rsidR="00CB0FB4" w14:paraId="7D6EA0AF" w14:textId="77777777" w:rsidTr="00855430">
        <w:trPr>
          <w:trHeight w:val="141"/>
          <w:jc w:val="center"/>
        </w:trPr>
        <w:tc>
          <w:tcPr>
            <w:tcW w:w="409" w:type="pct"/>
            <w:vMerge/>
            <w:vAlign w:val="center"/>
          </w:tcPr>
          <w:p w14:paraId="20D5D813" w14:textId="77777777" w:rsidR="00CB0FB4" w:rsidRPr="001527AC" w:rsidRDefault="00CB0FB4" w:rsidP="00855430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13" w:type="pct"/>
            <w:vMerge/>
            <w:vAlign w:val="center"/>
          </w:tcPr>
          <w:p w14:paraId="46CF05CD" w14:textId="77777777" w:rsidR="00CB0FB4" w:rsidRPr="001527AC" w:rsidRDefault="00CB0FB4" w:rsidP="00855430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342" w:type="pct"/>
            <w:vMerge/>
            <w:vAlign w:val="center"/>
          </w:tcPr>
          <w:p w14:paraId="0F1E6C75" w14:textId="77777777" w:rsidR="00CB0FB4" w:rsidRPr="001527AC" w:rsidRDefault="00CB0FB4" w:rsidP="00855430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79" w:type="pct"/>
            <w:vAlign w:val="center"/>
          </w:tcPr>
          <w:p w14:paraId="1D3375F6" w14:textId="77777777" w:rsidR="00CB0FB4" w:rsidRPr="001527AC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80" w:type="pct"/>
            <w:vAlign w:val="center"/>
          </w:tcPr>
          <w:p w14:paraId="5A410D59" w14:textId="77777777" w:rsidR="00CB0FB4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0CA9E4E7" w14:textId="77777777" w:rsidR="00CB0FB4" w:rsidRPr="001527AC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480" w:type="pct"/>
            <w:vAlign w:val="center"/>
          </w:tcPr>
          <w:p w14:paraId="6CBF3606" w14:textId="77777777" w:rsidR="00CB0FB4" w:rsidRPr="001527AC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79" w:type="pct"/>
          </w:tcPr>
          <w:p w14:paraId="7E8888A6" w14:textId="77777777" w:rsidR="00CB0FB4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56EF4DE7" w14:textId="77777777" w:rsidR="00CB0FB4" w:rsidRPr="001527AC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478" w:type="pct"/>
            <w:vAlign w:val="center"/>
          </w:tcPr>
          <w:p w14:paraId="358C6BAA" w14:textId="77777777" w:rsidR="00CB0FB4" w:rsidRPr="001527AC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80" w:type="pct"/>
          </w:tcPr>
          <w:p w14:paraId="670B1CF1" w14:textId="77777777" w:rsidR="00CB0FB4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30622EA1" w14:textId="77777777" w:rsidR="00CB0FB4" w:rsidRPr="001527AC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480" w:type="pct"/>
            <w:vAlign w:val="center"/>
          </w:tcPr>
          <w:p w14:paraId="41A3B19A" w14:textId="77777777" w:rsidR="00CB0FB4" w:rsidRPr="001527AC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480" w:type="pct"/>
          </w:tcPr>
          <w:p w14:paraId="3FE135FD" w14:textId="77777777" w:rsidR="00CB0FB4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3DE10AF8" w14:textId="77777777" w:rsidR="00CB0FB4" w:rsidRPr="001527AC" w:rsidRDefault="00CB0FB4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</w:tr>
      <w:tr w:rsidR="00D8434E" w14:paraId="0284A11C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18175C8D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413" w:type="pct"/>
            <w:vAlign w:val="center"/>
          </w:tcPr>
          <w:p w14:paraId="5346542E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4C184313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59D20BFD" w14:textId="799A7C03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18.0162</w:t>
            </w:r>
          </w:p>
        </w:tc>
        <w:tc>
          <w:tcPr>
            <w:tcW w:w="480" w:type="pct"/>
            <w:vAlign w:val="center"/>
          </w:tcPr>
          <w:p w14:paraId="6A22CBD0" w14:textId="1F45807D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3544.109</w:t>
            </w:r>
          </w:p>
        </w:tc>
        <w:tc>
          <w:tcPr>
            <w:tcW w:w="480" w:type="pct"/>
            <w:vAlign w:val="center"/>
          </w:tcPr>
          <w:p w14:paraId="53F1E1C6" w14:textId="3302D2A9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34.0433</w:t>
            </w:r>
          </w:p>
        </w:tc>
        <w:tc>
          <w:tcPr>
            <w:tcW w:w="479" w:type="pct"/>
            <w:vAlign w:val="center"/>
          </w:tcPr>
          <w:p w14:paraId="016F4266" w14:textId="4677D9A2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1816.961</w:t>
            </w:r>
          </w:p>
        </w:tc>
        <w:tc>
          <w:tcPr>
            <w:tcW w:w="478" w:type="pct"/>
            <w:vAlign w:val="center"/>
          </w:tcPr>
          <w:p w14:paraId="2452F1E3" w14:textId="5306E63A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54.8581</w:t>
            </w:r>
          </w:p>
        </w:tc>
        <w:tc>
          <w:tcPr>
            <w:tcW w:w="480" w:type="pct"/>
            <w:vAlign w:val="center"/>
          </w:tcPr>
          <w:p w14:paraId="1D16591A" w14:textId="315EF722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954.9456</w:t>
            </w:r>
          </w:p>
        </w:tc>
        <w:tc>
          <w:tcPr>
            <w:tcW w:w="480" w:type="pct"/>
            <w:vAlign w:val="center"/>
          </w:tcPr>
          <w:p w14:paraId="7D64EBEF" w14:textId="47632655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75.4202</w:t>
            </w:r>
          </w:p>
        </w:tc>
        <w:tc>
          <w:tcPr>
            <w:tcW w:w="480" w:type="pct"/>
            <w:vAlign w:val="center"/>
          </w:tcPr>
          <w:p w14:paraId="23BC1BD6" w14:textId="676184DF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536.5648</w:t>
            </w:r>
          </w:p>
        </w:tc>
      </w:tr>
      <w:tr w:rsidR="00D8434E" w14:paraId="1CBABDAB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352563C6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413" w:type="pct"/>
            <w:vAlign w:val="center"/>
          </w:tcPr>
          <w:p w14:paraId="76716A09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77FDDA92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60B70441" w14:textId="78A52045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52.1198</w:t>
            </w:r>
          </w:p>
        </w:tc>
        <w:tc>
          <w:tcPr>
            <w:tcW w:w="480" w:type="pct"/>
            <w:vAlign w:val="center"/>
          </w:tcPr>
          <w:p w14:paraId="682B1D22" w14:textId="7C94F0EB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12417</w:t>
            </w:r>
          </w:p>
        </w:tc>
        <w:tc>
          <w:tcPr>
            <w:tcW w:w="480" w:type="pct"/>
            <w:vAlign w:val="center"/>
          </w:tcPr>
          <w:p w14:paraId="5909944A" w14:textId="73D75F79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87.126</w:t>
            </w:r>
          </w:p>
        </w:tc>
        <w:tc>
          <w:tcPr>
            <w:tcW w:w="479" w:type="pct"/>
            <w:vAlign w:val="center"/>
          </w:tcPr>
          <w:p w14:paraId="5F8ACD26" w14:textId="2F0BCBFC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6654.002</w:t>
            </w:r>
          </w:p>
        </w:tc>
        <w:tc>
          <w:tcPr>
            <w:tcW w:w="478" w:type="pct"/>
            <w:vAlign w:val="center"/>
          </w:tcPr>
          <w:p w14:paraId="6AED04B7" w14:textId="07A049D8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134.6503</w:t>
            </w:r>
          </w:p>
        </w:tc>
        <w:tc>
          <w:tcPr>
            <w:tcW w:w="480" w:type="pct"/>
            <w:vAlign w:val="center"/>
          </w:tcPr>
          <w:p w14:paraId="21DADF7C" w14:textId="3FE0CB78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3447.955</w:t>
            </w:r>
          </w:p>
        </w:tc>
        <w:tc>
          <w:tcPr>
            <w:tcW w:w="480" w:type="pct"/>
            <w:vAlign w:val="center"/>
          </w:tcPr>
          <w:p w14:paraId="64BC6D63" w14:textId="5BEEDDE0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237.8052</w:t>
            </w:r>
          </w:p>
        </w:tc>
        <w:tc>
          <w:tcPr>
            <w:tcW w:w="480" w:type="pct"/>
            <w:vAlign w:val="center"/>
          </w:tcPr>
          <w:p w14:paraId="2BBD6AE6" w14:textId="7FEAAB6C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1846.024</w:t>
            </w:r>
          </w:p>
        </w:tc>
      </w:tr>
      <w:tr w:rsidR="00D8434E" w14:paraId="5F24BE74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430B00DE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413" w:type="pct"/>
            <w:vAlign w:val="center"/>
          </w:tcPr>
          <w:p w14:paraId="182D23E3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16C669C6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54D48E25" w14:textId="6B4089B5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76.0473</w:t>
            </w:r>
          </w:p>
        </w:tc>
        <w:tc>
          <w:tcPr>
            <w:tcW w:w="480" w:type="pct"/>
            <w:vAlign w:val="center"/>
          </w:tcPr>
          <w:p w14:paraId="795E0AA3" w14:textId="79BAA687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27124.87</w:t>
            </w:r>
          </w:p>
        </w:tc>
        <w:tc>
          <w:tcPr>
            <w:tcW w:w="480" w:type="pct"/>
            <w:vAlign w:val="center"/>
          </w:tcPr>
          <w:p w14:paraId="27CB1051" w14:textId="69D91128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132.4502</w:t>
            </w:r>
          </w:p>
        </w:tc>
        <w:tc>
          <w:tcPr>
            <w:tcW w:w="479" w:type="pct"/>
            <w:vAlign w:val="center"/>
          </w:tcPr>
          <w:p w14:paraId="343DCC11" w14:textId="18AC2220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13939.52</w:t>
            </w:r>
          </w:p>
        </w:tc>
        <w:tc>
          <w:tcPr>
            <w:tcW w:w="478" w:type="pct"/>
            <w:vAlign w:val="center"/>
          </w:tcPr>
          <w:p w14:paraId="41CA7D72" w14:textId="767B2092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213.8305</w:t>
            </w:r>
          </w:p>
        </w:tc>
        <w:tc>
          <w:tcPr>
            <w:tcW w:w="480" w:type="pct"/>
            <w:vAlign w:val="center"/>
          </w:tcPr>
          <w:p w14:paraId="103B4D04" w14:textId="1B899548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7213.913</w:t>
            </w:r>
          </w:p>
        </w:tc>
        <w:tc>
          <w:tcPr>
            <w:tcW w:w="480" w:type="pct"/>
            <w:vAlign w:val="center"/>
          </w:tcPr>
          <w:p w14:paraId="4E065AAF" w14:textId="48B97CF7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302.2745</w:t>
            </w:r>
          </w:p>
        </w:tc>
        <w:tc>
          <w:tcPr>
            <w:tcW w:w="480" w:type="pct"/>
            <w:vAlign w:val="center"/>
          </w:tcPr>
          <w:p w14:paraId="64D1C94F" w14:textId="0F0886D0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3816.674</w:t>
            </w:r>
          </w:p>
        </w:tc>
      </w:tr>
      <w:tr w:rsidR="00D8434E" w14:paraId="26690E72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1FAB516B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413" w:type="pct"/>
            <w:vAlign w:val="center"/>
          </w:tcPr>
          <w:p w14:paraId="0A5F3138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00EFDF6E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0D5B2747" w14:textId="7A83928C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14.6233</w:t>
            </w:r>
          </w:p>
        </w:tc>
        <w:tc>
          <w:tcPr>
            <w:tcW w:w="480" w:type="pct"/>
            <w:vAlign w:val="center"/>
          </w:tcPr>
          <w:p w14:paraId="7CFE77A0" w14:textId="1F330591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7108.935</w:t>
            </w:r>
          </w:p>
        </w:tc>
        <w:tc>
          <w:tcPr>
            <w:tcW w:w="480" w:type="pct"/>
            <w:vAlign w:val="center"/>
          </w:tcPr>
          <w:p w14:paraId="4940409B" w14:textId="4A1B7261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29.5438</w:t>
            </w:r>
          </w:p>
        </w:tc>
        <w:tc>
          <w:tcPr>
            <w:tcW w:w="479" w:type="pct"/>
            <w:vAlign w:val="center"/>
          </w:tcPr>
          <w:p w14:paraId="40FB45C3" w14:textId="5BA90A90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3642.308</w:t>
            </w:r>
          </w:p>
        </w:tc>
        <w:tc>
          <w:tcPr>
            <w:tcW w:w="478" w:type="pct"/>
            <w:vAlign w:val="center"/>
          </w:tcPr>
          <w:p w14:paraId="02B02050" w14:textId="72964C21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48.4092</w:t>
            </w:r>
          </w:p>
        </w:tc>
        <w:tc>
          <w:tcPr>
            <w:tcW w:w="480" w:type="pct"/>
            <w:vAlign w:val="center"/>
          </w:tcPr>
          <w:p w14:paraId="39D441B4" w14:textId="50786E07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1904.122</w:t>
            </w:r>
          </w:p>
        </w:tc>
        <w:tc>
          <w:tcPr>
            <w:tcW w:w="480" w:type="pct"/>
            <w:vAlign w:val="center"/>
          </w:tcPr>
          <w:p w14:paraId="1EE9696A" w14:textId="6FA9E9D0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67.4292</w:t>
            </w:r>
          </w:p>
        </w:tc>
        <w:tc>
          <w:tcPr>
            <w:tcW w:w="480" w:type="pct"/>
            <w:vAlign w:val="center"/>
          </w:tcPr>
          <w:p w14:paraId="7B7DDBE0" w14:textId="116996C8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1037.814</w:t>
            </w:r>
          </w:p>
        </w:tc>
      </w:tr>
      <w:tr w:rsidR="00D8434E" w14:paraId="253327DE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275BFED0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413" w:type="pct"/>
            <w:vAlign w:val="center"/>
          </w:tcPr>
          <w:p w14:paraId="0F4B2B69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51CD1750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44042C6F" w14:textId="42EF3213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36.0021</w:t>
            </w:r>
          </w:p>
        </w:tc>
        <w:tc>
          <w:tcPr>
            <w:tcW w:w="480" w:type="pct"/>
            <w:vAlign w:val="center"/>
          </w:tcPr>
          <w:p w14:paraId="6F296607" w14:textId="7A408EF6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26495.53</w:t>
            </w:r>
          </w:p>
        </w:tc>
        <w:tc>
          <w:tcPr>
            <w:tcW w:w="480" w:type="pct"/>
            <w:vAlign w:val="center"/>
          </w:tcPr>
          <w:p w14:paraId="223C143B" w14:textId="07739289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60.3625</w:t>
            </w:r>
          </w:p>
        </w:tc>
        <w:tc>
          <w:tcPr>
            <w:tcW w:w="479" w:type="pct"/>
            <w:vAlign w:val="center"/>
          </w:tcPr>
          <w:p w14:paraId="75E0CE4F" w14:textId="51088B8A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13810.1</w:t>
            </w:r>
          </w:p>
        </w:tc>
        <w:tc>
          <w:tcPr>
            <w:tcW w:w="478" w:type="pct"/>
            <w:vAlign w:val="center"/>
          </w:tcPr>
          <w:p w14:paraId="4C57935A" w14:textId="3D71B63D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92.9268</w:t>
            </w:r>
          </w:p>
        </w:tc>
        <w:tc>
          <w:tcPr>
            <w:tcW w:w="480" w:type="pct"/>
            <w:vAlign w:val="center"/>
          </w:tcPr>
          <w:p w14:paraId="56BCB7D7" w14:textId="275E60CE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7143.917</w:t>
            </w:r>
          </w:p>
        </w:tc>
        <w:tc>
          <w:tcPr>
            <w:tcW w:w="480" w:type="pct"/>
            <w:vAlign w:val="center"/>
          </w:tcPr>
          <w:p w14:paraId="20E58C46" w14:textId="7D2CFF23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185.7923</w:t>
            </w:r>
          </w:p>
        </w:tc>
        <w:tc>
          <w:tcPr>
            <w:tcW w:w="480" w:type="pct"/>
            <w:vAlign w:val="center"/>
          </w:tcPr>
          <w:p w14:paraId="214312C1" w14:textId="57691B69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3766.185</w:t>
            </w:r>
          </w:p>
        </w:tc>
      </w:tr>
      <w:tr w:rsidR="00D8434E" w14:paraId="7AFE47EB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368D3A81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413" w:type="pct"/>
            <w:vAlign w:val="center"/>
          </w:tcPr>
          <w:p w14:paraId="630A2BF2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1844CEE3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22C1AA7E" w14:textId="391DC9E5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47.669</w:t>
            </w:r>
          </w:p>
        </w:tc>
        <w:tc>
          <w:tcPr>
            <w:tcW w:w="480" w:type="pct"/>
            <w:vAlign w:val="center"/>
          </w:tcPr>
          <w:p w14:paraId="7AB656F2" w14:textId="7B934E33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51154.67</w:t>
            </w:r>
          </w:p>
        </w:tc>
        <w:tc>
          <w:tcPr>
            <w:tcW w:w="480" w:type="pct"/>
            <w:vAlign w:val="center"/>
          </w:tcPr>
          <w:p w14:paraId="40328471" w14:textId="7CD491B0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83.938</w:t>
            </w:r>
          </w:p>
        </w:tc>
        <w:tc>
          <w:tcPr>
            <w:tcW w:w="479" w:type="pct"/>
            <w:vAlign w:val="center"/>
          </w:tcPr>
          <w:p w14:paraId="6D0FA6B5" w14:textId="16CC2CF4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26181.53</w:t>
            </w:r>
          </w:p>
        </w:tc>
        <w:tc>
          <w:tcPr>
            <w:tcW w:w="478" w:type="pct"/>
            <w:vAlign w:val="center"/>
          </w:tcPr>
          <w:p w14:paraId="0C7B6EC9" w14:textId="2E25430C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137.2596</w:t>
            </w:r>
          </w:p>
        </w:tc>
        <w:tc>
          <w:tcPr>
            <w:tcW w:w="480" w:type="pct"/>
            <w:vAlign w:val="center"/>
          </w:tcPr>
          <w:p w14:paraId="7655C066" w14:textId="28C5CAE6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13527.1</w:t>
            </w:r>
          </w:p>
        </w:tc>
        <w:tc>
          <w:tcPr>
            <w:tcW w:w="480" w:type="pct"/>
            <w:vAlign w:val="center"/>
          </w:tcPr>
          <w:p w14:paraId="52C30FC6" w14:textId="65B03C28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198.6933</w:t>
            </w:r>
          </w:p>
        </w:tc>
        <w:tc>
          <w:tcPr>
            <w:tcW w:w="480" w:type="pct"/>
            <w:vAlign w:val="center"/>
          </w:tcPr>
          <w:p w14:paraId="20410F8D" w14:textId="16975623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7141.053</w:t>
            </w:r>
          </w:p>
        </w:tc>
      </w:tr>
      <w:tr w:rsidR="00D8434E" w14:paraId="60D777E5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081A0F51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413" w:type="pct"/>
            <w:vAlign w:val="center"/>
          </w:tcPr>
          <w:p w14:paraId="6ACA3D29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6B994A93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72CECCD4" w14:textId="44A5DF41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10.3772</w:t>
            </w:r>
          </w:p>
        </w:tc>
        <w:tc>
          <w:tcPr>
            <w:tcW w:w="480" w:type="pct"/>
            <w:vAlign w:val="center"/>
          </w:tcPr>
          <w:p w14:paraId="0294E2B8" w14:textId="77F46FA5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14485.81</w:t>
            </w:r>
          </w:p>
        </w:tc>
        <w:tc>
          <w:tcPr>
            <w:tcW w:w="480" w:type="pct"/>
            <w:vAlign w:val="center"/>
          </w:tcPr>
          <w:p w14:paraId="24CA7082" w14:textId="71AFAE87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21.9529</w:t>
            </w:r>
          </w:p>
        </w:tc>
        <w:tc>
          <w:tcPr>
            <w:tcW w:w="479" w:type="pct"/>
            <w:vAlign w:val="center"/>
          </w:tcPr>
          <w:p w14:paraId="054ADF88" w14:textId="47461D9E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7431.073</w:t>
            </w:r>
          </w:p>
        </w:tc>
        <w:tc>
          <w:tcPr>
            <w:tcW w:w="478" w:type="pct"/>
            <w:vAlign w:val="center"/>
          </w:tcPr>
          <w:p w14:paraId="246E26A5" w14:textId="56F43D00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27.4895</w:t>
            </w:r>
          </w:p>
        </w:tc>
        <w:tc>
          <w:tcPr>
            <w:tcW w:w="480" w:type="pct"/>
            <w:vAlign w:val="center"/>
          </w:tcPr>
          <w:p w14:paraId="30CD514C" w14:textId="3DD77CDC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3872.516</w:t>
            </w:r>
          </w:p>
        </w:tc>
        <w:tc>
          <w:tcPr>
            <w:tcW w:w="480" w:type="pct"/>
            <w:vAlign w:val="center"/>
          </w:tcPr>
          <w:p w14:paraId="4FB4A3C7" w14:textId="76BCAA84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30.3754</w:t>
            </w:r>
          </w:p>
        </w:tc>
        <w:tc>
          <w:tcPr>
            <w:tcW w:w="480" w:type="pct"/>
            <w:vAlign w:val="center"/>
          </w:tcPr>
          <w:p w14:paraId="5FFBFAF5" w14:textId="3F0BB47C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2088.409</w:t>
            </w:r>
          </w:p>
        </w:tc>
      </w:tr>
      <w:tr w:rsidR="00D8434E" w14:paraId="4BBF5907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451F85CD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413" w:type="pct"/>
            <w:vAlign w:val="center"/>
          </w:tcPr>
          <w:p w14:paraId="655CDBBE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3666F2CC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267D4FBB" w14:textId="0C2008D9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21.7942</w:t>
            </w:r>
          </w:p>
        </w:tc>
        <w:tc>
          <w:tcPr>
            <w:tcW w:w="480" w:type="pct"/>
            <w:vAlign w:val="center"/>
          </w:tcPr>
          <w:p w14:paraId="306887AF" w14:textId="064141C7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50519.17</w:t>
            </w:r>
          </w:p>
        </w:tc>
        <w:tc>
          <w:tcPr>
            <w:tcW w:w="480" w:type="pct"/>
            <w:vAlign w:val="center"/>
          </w:tcPr>
          <w:p w14:paraId="352A1ABE" w14:textId="2DDD404D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36.2798</w:t>
            </w:r>
          </w:p>
        </w:tc>
        <w:tc>
          <w:tcPr>
            <w:tcW w:w="479" w:type="pct"/>
            <w:vAlign w:val="center"/>
          </w:tcPr>
          <w:p w14:paraId="2B50C085" w14:textId="3DEC5C14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25824.63</w:t>
            </w:r>
          </w:p>
        </w:tc>
        <w:tc>
          <w:tcPr>
            <w:tcW w:w="478" w:type="pct"/>
            <w:vAlign w:val="center"/>
          </w:tcPr>
          <w:p w14:paraId="53F66B75" w14:textId="71C9590A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55.0868</w:t>
            </w:r>
          </w:p>
        </w:tc>
        <w:tc>
          <w:tcPr>
            <w:tcW w:w="480" w:type="pct"/>
            <w:vAlign w:val="center"/>
          </w:tcPr>
          <w:p w14:paraId="2F8549BC" w14:textId="6F7A800E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13348.78</w:t>
            </w:r>
          </w:p>
        </w:tc>
        <w:tc>
          <w:tcPr>
            <w:tcW w:w="480" w:type="pct"/>
            <w:vAlign w:val="center"/>
          </w:tcPr>
          <w:p w14:paraId="276A9028" w14:textId="2974FE90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87.7429</w:t>
            </w:r>
          </w:p>
        </w:tc>
        <w:tc>
          <w:tcPr>
            <w:tcW w:w="480" w:type="pct"/>
            <w:vAlign w:val="center"/>
          </w:tcPr>
          <w:p w14:paraId="3E2926B9" w14:textId="11890E8D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7017.172</w:t>
            </w:r>
          </w:p>
        </w:tc>
      </w:tr>
      <w:tr w:rsidR="00D8434E" w14:paraId="7779F382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06C748DF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413" w:type="pct"/>
            <w:vAlign w:val="center"/>
          </w:tcPr>
          <w:p w14:paraId="264358FF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00B9FB25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79E45902" w14:textId="53770D49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26.7637</w:t>
            </w:r>
          </w:p>
        </w:tc>
        <w:tc>
          <w:tcPr>
            <w:tcW w:w="480" w:type="pct"/>
            <w:vAlign w:val="center"/>
          </w:tcPr>
          <w:p w14:paraId="4837A620" w14:textId="5E1536ED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87511.4</w:t>
            </w:r>
          </w:p>
        </w:tc>
        <w:tc>
          <w:tcPr>
            <w:tcW w:w="480" w:type="pct"/>
            <w:vAlign w:val="center"/>
          </w:tcPr>
          <w:p w14:paraId="19ECFD82" w14:textId="2ACE49F6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47.0988</w:t>
            </w:r>
          </w:p>
        </w:tc>
        <w:tc>
          <w:tcPr>
            <w:tcW w:w="479" w:type="pct"/>
            <w:vAlign w:val="center"/>
          </w:tcPr>
          <w:p w14:paraId="33C61C93" w14:textId="097551EB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44779.74</w:t>
            </w:r>
          </w:p>
        </w:tc>
        <w:tc>
          <w:tcPr>
            <w:tcW w:w="478" w:type="pct"/>
            <w:vAlign w:val="center"/>
          </w:tcPr>
          <w:p w14:paraId="5242FDA8" w14:textId="7B842292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77.3137</w:t>
            </w:r>
          </w:p>
        </w:tc>
        <w:tc>
          <w:tcPr>
            <w:tcW w:w="480" w:type="pct"/>
            <w:vAlign w:val="center"/>
          </w:tcPr>
          <w:p w14:paraId="6F09F018" w14:textId="219184BE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23063.38</w:t>
            </w:r>
          </w:p>
        </w:tc>
        <w:tc>
          <w:tcPr>
            <w:tcW w:w="480" w:type="pct"/>
            <w:vAlign w:val="center"/>
          </w:tcPr>
          <w:p w14:paraId="6B4CAF4B" w14:textId="0055B8D6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113.0219</w:t>
            </w:r>
          </w:p>
        </w:tc>
        <w:tc>
          <w:tcPr>
            <w:tcW w:w="480" w:type="pct"/>
            <w:vAlign w:val="center"/>
          </w:tcPr>
          <w:p w14:paraId="77EDC3B5" w14:textId="64094D9C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12160.47</w:t>
            </w:r>
          </w:p>
        </w:tc>
      </w:tr>
      <w:tr w:rsidR="00D8434E" w14:paraId="15E9F240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1C7FACB4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413" w:type="pct"/>
            <w:vAlign w:val="center"/>
          </w:tcPr>
          <w:p w14:paraId="69112D36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530056D2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4F0F86D6" w14:textId="1B34AD71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10.2654</w:t>
            </w:r>
          </w:p>
        </w:tc>
        <w:tc>
          <w:tcPr>
            <w:tcW w:w="480" w:type="pct"/>
            <w:vAlign w:val="center"/>
          </w:tcPr>
          <w:p w14:paraId="21B4A3B3" w14:textId="7F320886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21649.5</w:t>
            </w:r>
          </w:p>
        </w:tc>
        <w:tc>
          <w:tcPr>
            <w:tcW w:w="480" w:type="pct"/>
            <w:vAlign w:val="center"/>
          </w:tcPr>
          <w:p w14:paraId="29F8C958" w14:textId="3C5E4C99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24.0507</w:t>
            </w:r>
          </w:p>
        </w:tc>
        <w:tc>
          <w:tcPr>
            <w:tcW w:w="479" w:type="pct"/>
            <w:vAlign w:val="center"/>
          </w:tcPr>
          <w:p w14:paraId="4850FB1A" w14:textId="13A7D593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11073.27</w:t>
            </w:r>
          </w:p>
        </w:tc>
        <w:tc>
          <w:tcPr>
            <w:tcW w:w="478" w:type="pct"/>
            <w:vAlign w:val="center"/>
          </w:tcPr>
          <w:p w14:paraId="65BDEEE2" w14:textId="0A81E561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29.8717</w:t>
            </w:r>
          </w:p>
        </w:tc>
        <w:tc>
          <w:tcPr>
            <w:tcW w:w="480" w:type="pct"/>
            <w:vAlign w:val="center"/>
          </w:tcPr>
          <w:p w14:paraId="42823728" w14:textId="5E681C9B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5760.002</w:t>
            </w:r>
          </w:p>
        </w:tc>
        <w:tc>
          <w:tcPr>
            <w:tcW w:w="480" w:type="pct"/>
            <w:vAlign w:val="center"/>
          </w:tcPr>
          <w:p w14:paraId="188AD851" w14:textId="746B9720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31.9101</w:t>
            </w:r>
          </w:p>
        </w:tc>
        <w:tc>
          <w:tcPr>
            <w:tcW w:w="480" w:type="pct"/>
            <w:vAlign w:val="center"/>
          </w:tcPr>
          <w:p w14:paraId="21996CA6" w14:textId="34E6706F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3080.813</w:t>
            </w:r>
          </w:p>
        </w:tc>
      </w:tr>
      <w:tr w:rsidR="00D8434E" w14:paraId="70A2297D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4AFF41D6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413" w:type="pct"/>
            <w:vAlign w:val="center"/>
          </w:tcPr>
          <w:p w14:paraId="3D8D9E9C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7D0AA7C7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1CD366B8" w14:textId="2EB7F3B3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26.3191</w:t>
            </w:r>
          </w:p>
        </w:tc>
        <w:tc>
          <w:tcPr>
            <w:tcW w:w="480" w:type="pct"/>
            <w:vAlign w:val="center"/>
          </w:tcPr>
          <w:p w14:paraId="75186A32" w14:textId="23785194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66648.41</w:t>
            </w:r>
          </w:p>
        </w:tc>
        <w:tc>
          <w:tcPr>
            <w:tcW w:w="480" w:type="pct"/>
            <w:vAlign w:val="center"/>
          </w:tcPr>
          <w:p w14:paraId="44AEF9B3" w14:textId="7F1C7448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40.029</w:t>
            </w:r>
          </w:p>
        </w:tc>
        <w:tc>
          <w:tcPr>
            <w:tcW w:w="479" w:type="pct"/>
            <w:vAlign w:val="center"/>
          </w:tcPr>
          <w:p w14:paraId="07AE137C" w14:textId="5F38E660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34014.02</w:t>
            </w:r>
          </w:p>
        </w:tc>
        <w:tc>
          <w:tcPr>
            <w:tcW w:w="478" w:type="pct"/>
            <w:vAlign w:val="center"/>
          </w:tcPr>
          <w:p w14:paraId="3C2E2C27" w14:textId="00E5ECF1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54.7587</w:t>
            </w:r>
          </w:p>
        </w:tc>
        <w:tc>
          <w:tcPr>
            <w:tcW w:w="480" w:type="pct"/>
            <w:vAlign w:val="center"/>
          </w:tcPr>
          <w:p w14:paraId="52609F2C" w14:textId="352205DD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17597.18</w:t>
            </w:r>
          </w:p>
        </w:tc>
        <w:tc>
          <w:tcPr>
            <w:tcW w:w="480" w:type="pct"/>
            <w:vAlign w:val="center"/>
          </w:tcPr>
          <w:p w14:paraId="5FC72E01" w14:textId="13A5F12E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101.8017</w:t>
            </w:r>
          </w:p>
        </w:tc>
        <w:tc>
          <w:tcPr>
            <w:tcW w:w="480" w:type="pct"/>
            <w:vAlign w:val="center"/>
          </w:tcPr>
          <w:p w14:paraId="773CC017" w14:textId="0DCC6493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9239.481</w:t>
            </w:r>
          </w:p>
        </w:tc>
      </w:tr>
      <w:tr w:rsidR="00D8434E" w14:paraId="32206884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181E996C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413" w:type="pct"/>
            <w:vAlign w:val="center"/>
          </w:tcPr>
          <w:p w14:paraId="68F08532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6E32BB82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2B505D18" w14:textId="221789CF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35.7009</w:t>
            </w:r>
          </w:p>
        </w:tc>
        <w:tc>
          <w:tcPr>
            <w:tcW w:w="480" w:type="pct"/>
            <w:vAlign w:val="center"/>
          </w:tcPr>
          <w:p w14:paraId="451026BA" w14:textId="41AB83D7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111773.3</w:t>
            </w:r>
          </w:p>
        </w:tc>
        <w:tc>
          <w:tcPr>
            <w:tcW w:w="480" w:type="pct"/>
            <w:vAlign w:val="center"/>
          </w:tcPr>
          <w:p w14:paraId="17AA9294" w14:textId="55995276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58.2245</w:t>
            </w:r>
          </w:p>
        </w:tc>
        <w:tc>
          <w:tcPr>
            <w:tcW w:w="479" w:type="pct"/>
            <w:vAlign w:val="center"/>
          </w:tcPr>
          <w:p w14:paraId="05C5E58D" w14:textId="61D3B918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57215.81</w:t>
            </w:r>
          </w:p>
        </w:tc>
        <w:tc>
          <w:tcPr>
            <w:tcW w:w="478" w:type="pct"/>
            <w:vAlign w:val="center"/>
          </w:tcPr>
          <w:p w14:paraId="14040507" w14:textId="3FB51832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86.4678</w:t>
            </w:r>
          </w:p>
        </w:tc>
        <w:tc>
          <w:tcPr>
            <w:tcW w:w="480" w:type="pct"/>
            <w:vAlign w:val="center"/>
          </w:tcPr>
          <w:p w14:paraId="794196DC" w14:textId="5A77EAC6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29496.14</w:t>
            </w:r>
          </w:p>
        </w:tc>
        <w:tc>
          <w:tcPr>
            <w:tcW w:w="480" w:type="pct"/>
            <w:vAlign w:val="center"/>
          </w:tcPr>
          <w:p w14:paraId="64457466" w14:textId="1BBF742B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113.1393</w:t>
            </w:r>
          </w:p>
        </w:tc>
        <w:tc>
          <w:tcPr>
            <w:tcW w:w="480" w:type="pct"/>
            <w:vAlign w:val="center"/>
          </w:tcPr>
          <w:p w14:paraId="578F5E45" w14:textId="73BCB62B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15570.13</w:t>
            </w:r>
          </w:p>
        </w:tc>
      </w:tr>
      <w:tr w:rsidR="00D8434E" w14:paraId="3544DB6F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20565590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413" w:type="pct"/>
            <w:vAlign w:val="center"/>
          </w:tcPr>
          <w:p w14:paraId="2B1D4556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1CF9CDC9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36584DD2" w14:textId="5861A92F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8.6212</w:t>
            </w:r>
          </w:p>
        </w:tc>
        <w:tc>
          <w:tcPr>
            <w:tcW w:w="480" w:type="pct"/>
            <w:vAlign w:val="center"/>
          </w:tcPr>
          <w:p w14:paraId="74AE34CC" w14:textId="17D5F952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29605.76</w:t>
            </w:r>
          </w:p>
        </w:tc>
        <w:tc>
          <w:tcPr>
            <w:tcW w:w="480" w:type="pct"/>
            <w:vAlign w:val="center"/>
          </w:tcPr>
          <w:p w14:paraId="5A2C6933" w14:textId="13C216BA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21.5072</w:t>
            </w:r>
          </w:p>
        </w:tc>
        <w:tc>
          <w:tcPr>
            <w:tcW w:w="479" w:type="pct"/>
            <w:vAlign w:val="center"/>
          </w:tcPr>
          <w:p w14:paraId="74CCA35D" w14:textId="09FDC66A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15011.92</w:t>
            </w:r>
          </w:p>
        </w:tc>
        <w:tc>
          <w:tcPr>
            <w:tcW w:w="478" w:type="pct"/>
            <w:vAlign w:val="center"/>
          </w:tcPr>
          <w:p w14:paraId="69A41ED1" w14:textId="1492CD25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28.4375</w:t>
            </w:r>
          </w:p>
        </w:tc>
        <w:tc>
          <w:tcPr>
            <w:tcW w:w="480" w:type="pct"/>
            <w:vAlign w:val="center"/>
          </w:tcPr>
          <w:p w14:paraId="583F37D4" w14:textId="72C9F9A1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7787.77</w:t>
            </w:r>
          </w:p>
        </w:tc>
        <w:tc>
          <w:tcPr>
            <w:tcW w:w="480" w:type="pct"/>
            <w:vAlign w:val="center"/>
          </w:tcPr>
          <w:p w14:paraId="0C4D9C2E" w14:textId="7916D79E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31.1082</w:t>
            </w:r>
          </w:p>
        </w:tc>
        <w:tc>
          <w:tcPr>
            <w:tcW w:w="480" w:type="pct"/>
            <w:vAlign w:val="center"/>
          </w:tcPr>
          <w:p w14:paraId="186D5439" w14:textId="4EF5EA20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4140.85</w:t>
            </w:r>
          </w:p>
        </w:tc>
      </w:tr>
      <w:tr w:rsidR="00D8434E" w14:paraId="0060EE80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2DA30B2A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413" w:type="pct"/>
            <w:vAlign w:val="center"/>
          </w:tcPr>
          <w:p w14:paraId="62F01BEE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306C52DA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46B3436C" w14:textId="7BEAD9B6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21.1387</w:t>
            </w:r>
          </w:p>
        </w:tc>
        <w:tc>
          <w:tcPr>
            <w:tcW w:w="480" w:type="pct"/>
            <w:vAlign w:val="center"/>
          </w:tcPr>
          <w:p w14:paraId="662E51FC" w14:textId="221DCEE4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91358.26</w:t>
            </w:r>
          </w:p>
        </w:tc>
        <w:tc>
          <w:tcPr>
            <w:tcW w:w="480" w:type="pct"/>
            <w:vAlign w:val="center"/>
          </w:tcPr>
          <w:p w14:paraId="1A0C22E4" w14:textId="3844B3C1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32.0607</w:t>
            </w:r>
          </w:p>
        </w:tc>
        <w:tc>
          <w:tcPr>
            <w:tcW w:w="479" w:type="pct"/>
            <w:vAlign w:val="center"/>
          </w:tcPr>
          <w:p w14:paraId="5EA33F58" w14:textId="1F9CF22C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46708.28</w:t>
            </w:r>
          </w:p>
        </w:tc>
        <w:tc>
          <w:tcPr>
            <w:tcW w:w="478" w:type="pct"/>
            <w:vAlign w:val="center"/>
          </w:tcPr>
          <w:p w14:paraId="37C20DDA" w14:textId="2446E586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43.8539</w:t>
            </w:r>
          </w:p>
        </w:tc>
        <w:tc>
          <w:tcPr>
            <w:tcW w:w="480" w:type="pct"/>
            <w:vAlign w:val="center"/>
          </w:tcPr>
          <w:p w14:paraId="2A9A39D7" w14:textId="7A892A30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24050.07</w:t>
            </w:r>
          </w:p>
        </w:tc>
        <w:tc>
          <w:tcPr>
            <w:tcW w:w="480" w:type="pct"/>
            <w:vAlign w:val="center"/>
          </w:tcPr>
          <w:p w14:paraId="79A9B82E" w14:textId="4192307C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93.7248</w:t>
            </w:r>
          </w:p>
        </w:tc>
        <w:tc>
          <w:tcPr>
            <w:tcW w:w="480" w:type="pct"/>
            <w:vAlign w:val="center"/>
          </w:tcPr>
          <w:p w14:paraId="7F0BBD0F" w14:textId="30750212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12647.58</w:t>
            </w:r>
          </w:p>
        </w:tc>
      </w:tr>
      <w:tr w:rsidR="00D8434E" w14:paraId="0DC456C9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21AA5654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413" w:type="pct"/>
            <w:vAlign w:val="center"/>
          </w:tcPr>
          <w:p w14:paraId="1EBEA657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130026F5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07E34632" w14:textId="04315326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27.8323</w:t>
            </w:r>
          </w:p>
        </w:tc>
        <w:tc>
          <w:tcPr>
            <w:tcW w:w="480" w:type="pct"/>
            <w:vAlign w:val="center"/>
          </w:tcPr>
          <w:p w14:paraId="3508A0B1" w14:textId="6F6A0528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153085.9</w:t>
            </w:r>
          </w:p>
        </w:tc>
        <w:tc>
          <w:tcPr>
            <w:tcW w:w="480" w:type="pct"/>
            <w:vAlign w:val="center"/>
          </w:tcPr>
          <w:p w14:paraId="27096671" w14:textId="1DB3D556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45.819</w:t>
            </w:r>
          </w:p>
        </w:tc>
        <w:tc>
          <w:tcPr>
            <w:tcW w:w="479" w:type="pct"/>
            <w:vAlign w:val="center"/>
          </w:tcPr>
          <w:p w14:paraId="2EABC31C" w14:textId="0CBF4633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77939.37</w:t>
            </w:r>
          </w:p>
        </w:tc>
        <w:tc>
          <w:tcPr>
            <w:tcW w:w="478" w:type="pct"/>
            <w:vAlign w:val="center"/>
          </w:tcPr>
          <w:p w14:paraId="0E68DCA5" w14:textId="050F5B0C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68.1101</w:t>
            </w:r>
          </w:p>
        </w:tc>
        <w:tc>
          <w:tcPr>
            <w:tcW w:w="480" w:type="pct"/>
            <w:vAlign w:val="center"/>
          </w:tcPr>
          <w:p w14:paraId="67E566C1" w14:textId="4066CD0C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40248.23</w:t>
            </w:r>
          </w:p>
        </w:tc>
        <w:tc>
          <w:tcPr>
            <w:tcW w:w="480" w:type="pct"/>
            <w:vAlign w:val="center"/>
          </w:tcPr>
          <w:p w14:paraId="66A3D885" w14:textId="56E69600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89.7117</w:t>
            </w:r>
          </w:p>
        </w:tc>
        <w:tc>
          <w:tcPr>
            <w:tcW w:w="480" w:type="pct"/>
            <w:vAlign w:val="center"/>
          </w:tcPr>
          <w:p w14:paraId="36B6616D" w14:textId="27864F95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21130.07</w:t>
            </w:r>
          </w:p>
        </w:tc>
      </w:tr>
      <w:tr w:rsidR="00D8434E" w14:paraId="21793225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40421BBC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413" w:type="pct"/>
            <w:vAlign w:val="center"/>
          </w:tcPr>
          <w:p w14:paraId="432ED669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76E44F2F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2FBEC47F" w14:textId="4D35BE4B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7.4843</w:t>
            </w:r>
          </w:p>
        </w:tc>
        <w:tc>
          <w:tcPr>
            <w:tcW w:w="480" w:type="pct"/>
            <w:vAlign w:val="center"/>
          </w:tcPr>
          <w:p w14:paraId="448510E1" w14:textId="3BFD44B4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37447.49</w:t>
            </w:r>
          </w:p>
        </w:tc>
        <w:tc>
          <w:tcPr>
            <w:tcW w:w="480" w:type="pct"/>
            <w:vAlign w:val="center"/>
          </w:tcPr>
          <w:p w14:paraId="3FE57249" w14:textId="41CC1846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19.382</w:t>
            </w:r>
          </w:p>
        </w:tc>
        <w:tc>
          <w:tcPr>
            <w:tcW w:w="479" w:type="pct"/>
            <w:vAlign w:val="center"/>
          </w:tcPr>
          <w:p w14:paraId="605E3F99" w14:textId="68882F9A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19177.53</w:t>
            </w:r>
          </w:p>
        </w:tc>
        <w:tc>
          <w:tcPr>
            <w:tcW w:w="478" w:type="pct"/>
            <w:vAlign w:val="center"/>
          </w:tcPr>
          <w:p w14:paraId="1ABAABB3" w14:textId="4A5A7B7C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27.0168</w:t>
            </w:r>
          </w:p>
        </w:tc>
        <w:tc>
          <w:tcPr>
            <w:tcW w:w="480" w:type="pct"/>
            <w:vAlign w:val="center"/>
          </w:tcPr>
          <w:p w14:paraId="0659A0B6" w14:textId="0479C072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9958.741</w:t>
            </w:r>
          </w:p>
        </w:tc>
        <w:tc>
          <w:tcPr>
            <w:tcW w:w="480" w:type="pct"/>
            <w:vAlign w:val="center"/>
          </w:tcPr>
          <w:p w14:paraId="37771FD0" w14:textId="3B8F457B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30.0284</w:t>
            </w:r>
          </w:p>
        </w:tc>
        <w:tc>
          <w:tcPr>
            <w:tcW w:w="480" w:type="pct"/>
            <w:vAlign w:val="center"/>
          </w:tcPr>
          <w:p w14:paraId="700C4327" w14:textId="4C4CB6DE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5316.241</w:t>
            </w:r>
          </w:p>
        </w:tc>
      </w:tr>
      <w:tr w:rsidR="00D8434E" w14:paraId="670743D4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41857C66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413" w:type="pct"/>
            <w:vAlign w:val="center"/>
          </w:tcPr>
          <w:p w14:paraId="39022F6B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23E1F7F6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9" w:type="pct"/>
            <w:vAlign w:val="center"/>
          </w:tcPr>
          <w:p w14:paraId="2EF254E9" w14:textId="16C38EDF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17.585</w:t>
            </w:r>
          </w:p>
        </w:tc>
        <w:tc>
          <w:tcPr>
            <w:tcW w:w="480" w:type="pct"/>
            <w:vAlign w:val="center"/>
          </w:tcPr>
          <w:p w14:paraId="21B03F7F" w14:textId="300AF558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117524.7</w:t>
            </w:r>
          </w:p>
        </w:tc>
        <w:tc>
          <w:tcPr>
            <w:tcW w:w="480" w:type="pct"/>
            <w:vAlign w:val="center"/>
          </w:tcPr>
          <w:p w14:paraId="01809E3E" w14:textId="284A5D8D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26.7486</w:t>
            </w:r>
          </w:p>
        </w:tc>
        <w:tc>
          <w:tcPr>
            <w:tcW w:w="479" w:type="pct"/>
            <w:vAlign w:val="center"/>
          </w:tcPr>
          <w:p w14:paraId="3E435F5B" w14:textId="0069B29F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59922.1</w:t>
            </w:r>
          </w:p>
        </w:tc>
        <w:tc>
          <w:tcPr>
            <w:tcW w:w="478" w:type="pct"/>
            <w:vAlign w:val="center"/>
          </w:tcPr>
          <w:p w14:paraId="39ADEDB1" w14:textId="1118328A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36.4809</w:t>
            </w:r>
          </w:p>
        </w:tc>
        <w:tc>
          <w:tcPr>
            <w:tcW w:w="480" w:type="pct"/>
            <w:vAlign w:val="center"/>
          </w:tcPr>
          <w:p w14:paraId="6084771D" w14:textId="070E243F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30924.33</w:t>
            </w:r>
          </w:p>
        </w:tc>
        <w:tc>
          <w:tcPr>
            <w:tcW w:w="480" w:type="pct"/>
            <w:vAlign w:val="center"/>
          </w:tcPr>
          <w:p w14:paraId="54DA8F3E" w14:textId="1E90BBDF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86.2357</w:t>
            </w:r>
          </w:p>
        </w:tc>
        <w:tc>
          <w:tcPr>
            <w:tcW w:w="480" w:type="pct"/>
            <w:vAlign w:val="center"/>
          </w:tcPr>
          <w:p w14:paraId="5FB61317" w14:textId="286333C8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16295.74</w:t>
            </w:r>
          </w:p>
        </w:tc>
      </w:tr>
      <w:tr w:rsidR="00D8434E" w14:paraId="4F004816" w14:textId="77777777" w:rsidTr="00855430">
        <w:trPr>
          <w:trHeight w:val="20"/>
          <w:jc w:val="center"/>
        </w:trPr>
        <w:tc>
          <w:tcPr>
            <w:tcW w:w="409" w:type="pct"/>
            <w:vAlign w:val="center"/>
          </w:tcPr>
          <w:p w14:paraId="1CC1FA21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413" w:type="pct"/>
            <w:vAlign w:val="center"/>
          </w:tcPr>
          <w:p w14:paraId="58A57CDC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42" w:type="pct"/>
            <w:vAlign w:val="center"/>
          </w:tcPr>
          <w:p w14:paraId="5FB3D897" w14:textId="77777777" w:rsidR="00D8434E" w:rsidRPr="009659B5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9" w:type="pct"/>
            <w:vAlign w:val="center"/>
          </w:tcPr>
          <w:p w14:paraId="1188FC70" w14:textId="05FCA258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22.6945</w:t>
            </w:r>
          </w:p>
        </w:tc>
        <w:tc>
          <w:tcPr>
            <w:tcW w:w="480" w:type="pct"/>
            <w:vAlign w:val="center"/>
          </w:tcPr>
          <w:p w14:paraId="4F491786" w14:textId="69225383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196184.5</w:t>
            </w:r>
          </w:p>
        </w:tc>
        <w:tc>
          <w:tcPr>
            <w:tcW w:w="480" w:type="pct"/>
            <w:vAlign w:val="center"/>
          </w:tcPr>
          <w:p w14:paraId="42184A6B" w14:textId="6ACA0D1B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37.3485</w:t>
            </w:r>
          </w:p>
        </w:tc>
        <w:tc>
          <w:tcPr>
            <w:tcW w:w="479" w:type="pct"/>
            <w:vAlign w:val="center"/>
          </w:tcPr>
          <w:p w14:paraId="38EBC370" w14:textId="097EA8DC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100273</w:t>
            </w:r>
          </w:p>
        </w:tc>
        <w:tc>
          <w:tcPr>
            <w:tcW w:w="478" w:type="pct"/>
            <w:vAlign w:val="center"/>
          </w:tcPr>
          <w:p w14:paraId="47B56DFD" w14:textId="02292A9F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55.9993</w:t>
            </w:r>
          </w:p>
        </w:tc>
        <w:tc>
          <w:tcPr>
            <w:tcW w:w="480" w:type="pct"/>
            <w:vAlign w:val="center"/>
          </w:tcPr>
          <w:p w14:paraId="164955A2" w14:textId="10DEA876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51564.83</w:t>
            </w:r>
          </w:p>
        </w:tc>
        <w:tc>
          <w:tcPr>
            <w:tcW w:w="480" w:type="pct"/>
            <w:vAlign w:val="center"/>
          </w:tcPr>
          <w:p w14:paraId="1666EFB6" w14:textId="346D8169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74.1793</w:t>
            </w:r>
          </w:p>
        </w:tc>
        <w:tc>
          <w:tcPr>
            <w:tcW w:w="480" w:type="pct"/>
            <w:vAlign w:val="center"/>
          </w:tcPr>
          <w:p w14:paraId="0606D404" w14:textId="51FFEA5B" w:rsidR="00D8434E" w:rsidRPr="00D8434E" w:rsidRDefault="00D8434E" w:rsidP="00D8434E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D8434E">
              <w:rPr>
                <w:rFonts w:eastAsia="等线"/>
                <w:color w:val="000000"/>
                <w:sz w:val="18"/>
                <w:szCs w:val="18"/>
              </w:rPr>
              <w:t>27069.44</w:t>
            </w:r>
          </w:p>
        </w:tc>
      </w:tr>
    </w:tbl>
    <w:p w14:paraId="58DA5B64" w14:textId="77777777" w:rsidR="00CB0FB4" w:rsidRDefault="00CB0FB4" w:rsidP="00CB0FB4">
      <w:pPr>
        <w:pStyle w:val="a3"/>
        <w:ind w:firstLine="480"/>
      </w:pPr>
      <w:r>
        <w:rPr>
          <w:rFonts w:hint="eastAsia"/>
        </w:rPr>
        <w:t>对该数据进行可视化分析如下图：</w:t>
      </w:r>
    </w:p>
    <w:p w14:paraId="4BF0FEA4" w14:textId="77777777" w:rsidR="00CB0FB4" w:rsidRPr="00FE0326" w:rsidRDefault="00CB0FB4" w:rsidP="002C2591">
      <w:pPr>
        <w:pStyle w:val="a3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7FCF7E5" wp14:editId="76F8D25D">
            <wp:extent cx="4763932" cy="3969943"/>
            <wp:effectExtent l="0" t="0" r="0" b="0"/>
            <wp:docPr id="734844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44914" name="图片 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3932" cy="396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C852" w14:textId="77777777" w:rsidR="00CB0FB4" w:rsidRDefault="00CB0FB4" w:rsidP="00CB0FB4">
      <w:pPr>
        <w:pStyle w:val="a3"/>
        <w:ind w:firstLine="480"/>
      </w:pPr>
      <w:r>
        <w:t>根据以上数据分析我们可以得出以下结论：</w:t>
      </w:r>
    </w:p>
    <w:p w14:paraId="4A607CDC" w14:textId="77777777" w:rsidR="00D8434E" w:rsidRDefault="00D8434E" w:rsidP="00D8434E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）随着输入长度的增加，模型吞吐量逐渐降低，首</w:t>
      </w:r>
      <w:r>
        <w:rPr>
          <w:rFonts w:hint="eastAsia"/>
        </w:rPr>
        <w:t>token</w:t>
      </w:r>
      <w:r>
        <w:rPr>
          <w:rFonts w:hint="eastAsia"/>
        </w:rPr>
        <w:t>的延时逐渐增加。</w:t>
      </w:r>
    </w:p>
    <w:p w14:paraId="72A2DF42" w14:textId="77777777" w:rsidR="00D8434E" w:rsidRDefault="00D8434E" w:rsidP="00D8434E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）多张卡部署一个实例，在较短的输入情形，吞吐量会大幅度增加，在较长的输入情形，吞吐量下降剧烈。（通信代价逐渐增加）</w:t>
      </w:r>
    </w:p>
    <w:p w14:paraId="6D5BD0EC" w14:textId="77777777" w:rsidR="00D8434E" w:rsidRDefault="00D8434E" w:rsidP="00D8434E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）相同的并发，相同的输入长度，多卡部署可以有效的降低首</w:t>
      </w:r>
      <w:r>
        <w:rPr>
          <w:rFonts w:hint="eastAsia"/>
        </w:rPr>
        <w:t>token</w:t>
      </w:r>
      <w:r>
        <w:rPr>
          <w:rFonts w:hint="eastAsia"/>
        </w:rPr>
        <w:t>延时。</w:t>
      </w:r>
    </w:p>
    <w:p w14:paraId="44E4F8E6" w14:textId="0F271CE9" w:rsidR="002C2591" w:rsidRDefault="002C2591" w:rsidP="002C2591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CB0FB4">
        <w:t>综合各项分析结果来看，对于</w:t>
      </w:r>
      <w:r>
        <w:rPr>
          <w:rFonts w:hint="eastAsia"/>
        </w:rPr>
        <w:t>72</w:t>
      </w:r>
      <w:r w:rsidRPr="00CB0FB4">
        <w:t>B</w:t>
      </w:r>
      <w:r>
        <w:rPr>
          <w:rFonts w:hint="eastAsia"/>
        </w:rPr>
        <w:t>-AWQ</w:t>
      </w:r>
      <w:r w:rsidRPr="00CB0FB4">
        <w:t>模型，建议采用</w:t>
      </w:r>
      <w:r>
        <w:rPr>
          <w:rFonts w:hint="eastAsia"/>
        </w:rPr>
        <w:t>2</w:t>
      </w:r>
      <w:r w:rsidRPr="00CB0FB4">
        <w:t>张卡部署一个实例的方式。这种部署模式下，吞吐量曲线能够保持最佳的平稳性。</w:t>
      </w:r>
      <w:r>
        <w:rPr>
          <w:rFonts w:hint="eastAsia"/>
        </w:rPr>
        <w:t>同时首</w:t>
      </w:r>
      <w:r>
        <w:rPr>
          <w:rFonts w:hint="eastAsia"/>
        </w:rPr>
        <w:t>token</w:t>
      </w:r>
      <w:r>
        <w:rPr>
          <w:rFonts w:hint="eastAsia"/>
        </w:rPr>
        <w:t>延时也较低；</w:t>
      </w:r>
      <w:r w:rsidRPr="00CB0FB4">
        <w:t>并且，相较于使用多张卡部署一个实例，在单张卡上部署多个实例可获得更高的吞吐量。如此一来，能够在保障运行速度的同时，有效平衡成本投入，实现效益的最大化。</w:t>
      </w:r>
      <w:bookmarkEnd w:id="72"/>
    </w:p>
    <w:p w14:paraId="1EF6143D" w14:textId="77777777" w:rsidR="00CB0FB4" w:rsidRDefault="00CB0FB4" w:rsidP="009659B5">
      <w:pPr>
        <w:pStyle w:val="a3"/>
        <w:ind w:firstLine="480"/>
      </w:pPr>
    </w:p>
    <w:p w14:paraId="7E50EC47" w14:textId="77777777" w:rsidR="00D8434E" w:rsidRDefault="00D8434E" w:rsidP="009659B5">
      <w:pPr>
        <w:pStyle w:val="a3"/>
        <w:ind w:firstLine="480"/>
      </w:pPr>
    </w:p>
    <w:p w14:paraId="73679AE6" w14:textId="77777777" w:rsidR="00D8434E" w:rsidRDefault="00D8434E" w:rsidP="009659B5">
      <w:pPr>
        <w:pStyle w:val="a3"/>
        <w:ind w:firstLine="480"/>
        <w:rPr>
          <w:rFonts w:hint="eastAsia"/>
        </w:rPr>
      </w:pPr>
    </w:p>
    <w:p w14:paraId="667A4417" w14:textId="5B8D46F5" w:rsidR="009621C9" w:rsidRDefault="009621C9" w:rsidP="009621C9">
      <w:pPr>
        <w:pStyle w:val="a3"/>
        <w:ind w:firstLine="480"/>
      </w:pPr>
      <w:r>
        <w:rPr>
          <w:rFonts w:hint="eastAsia"/>
        </w:rPr>
        <w:lastRenderedPageBreak/>
        <w:t>72B</w:t>
      </w:r>
      <w:r>
        <w:rPr>
          <w:rFonts w:hint="eastAsia"/>
        </w:rPr>
        <w:t>未量化模型：</w:t>
      </w:r>
    </w:p>
    <w:tbl>
      <w:tblPr>
        <w:tblStyle w:val="affa"/>
        <w:tblW w:w="4864" w:type="pct"/>
        <w:jc w:val="center"/>
        <w:tblLayout w:type="fixed"/>
        <w:tblLook w:val="04A0" w:firstRow="1" w:lastRow="0" w:firstColumn="1" w:lastColumn="0" w:noHBand="0" w:noVBand="1"/>
      </w:tblPr>
      <w:tblGrid>
        <w:gridCol w:w="920"/>
        <w:gridCol w:w="921"/>
        <w:gridCol w:w="764"/>
        <w:gridCol w:w="1073"/>
        <w:gridCol w:w="1071"/>
        <w:gridCol w:w="1068"/>
        <w:gridCol w:w="1073"/>
        <w:gridCol w:w="1073"/>
        <w:gridCol w:w="1070"/>
      </w:tblGrid>
      <w:tr w:rsidR="009621C9" w14:paraId="12FF2621" w14:textId="77777777" w:rsidTr="009621C9">
        <w:trPr>
          <w:trHeight w:val="595"/>
          <w:jc w:val="center"/>
        </w:trPr>
        <w:tc>
          <w:tcPr>
            <w:tcW w:w="509" w:type="pct"/>
            <w:vMerge w:val="restart"/>
            <w:vAlign w:val="center"/>
          </w:tcPr>
          <w:p w14:paraId="7B930E47" w14:textId="77777777" w:rsidR="009621C9" w:rsidRDefault="009621C9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输入</w:t>
            </w:r>
          </w:p>
          <w:p w14:paraId="5397B786" w14:textId="77777777" w:rsidR="009621C9" w:rsidRPr="001527AC" w:rsidRDefault="009621C9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510" w:type="pct"/>
            <w:vMerge w:val="restart"/>
            <w:vAlign w:val="center"/>
          </w:tcPr>
          <w:p w14:paraId="7E6861B9" w14:textId="77777777" w:rsidR="009621C9" w:rsidRDefault="009621C9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输出</w:t>
            </w:r>
          </w:p>
          <w:p w14:paraId="0579F271" w14:textId="77777777" w:rsidR="009621C9" w:rsidRPr="001527AC" w:rsidRDefault="009621C9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423" w:type="pct"/>
            <w:vMerge w:val="restart"/>
            <w:vAlign w:val="center"/>
          </w:tcPr>
          <w:p w14:paraId="325692D2" w14:textId="77777777" w:rsidR="009621C9" w:rsidRPr="001527AC" w:rsidRDefault="009621C9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并发数</w:t>
            </w:r>
          </w:p>
        </w:tc>
        <w:tc>
          <w:tcPr>
            <w:tcW w:w="1187" w:type="pct"/>
            <w:gridSpan w:val="2"/>
            <w:vAlign w:val="center"/>
          </w:tcPr>
          <w:p w14:paraId="6C5C4CAF" w14:textId="4F9AB869" w:rsidR="009621C9" w:rsidRPr="001527AC" w:rsidRDefault="009621C9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72</w:t>
            </w:r>
            <w:r w:rsidRPr="001527AC">
              <w:rPr>
                <w:rFonts w:hint="eastAsia"/>
                <w:sz w:val="21"/>
                <w:szCs w:val="21"/>
              </w:rPr>
              <w:t>B-2*</w:t>
            </w:r>
            <w:r w:rsidR="00471127">
              <w:rPr>
                <w:rFonts w:hint="eastAsia"/>
                <w:sz w:val="21"/>
                <w:szCs w:val="21"/>
              </w:rPr>
              <w:t>H20</w:t>
            </w:r>
          </w:p>
        </w:tc>
        <w:tc>
          <w:tcPr>
            <w:tcW w:w="1185" w:type="pct"/>
            <w:gridSpan w:val="2"/>
            <w:vAlign w:val="center"/>
          </w:tcPr>
          <w:p w14:paraId="2BF6C345" w14:textId="36EAF85D" w:rsidR="009621C9" w:rsidRPr="001527AC" w:rsidRDefault="009621C9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72</w:t>
            </w:r>
            <w:r w:rsidRPr="001527AC">
              <w:rPr>
                <w:rFonts w:hint="eastAsia"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-</w:t>
            </w:r>
            <w:r w:rsidRPr="001527AC">
              <w:rPr>
                <w:rFonts w:hint="eastAsia"/>
                <w:sz w:val="21"/>
                <w:szCs w:val="21"/>
              </w:rPr>
              <w:t>4*</w:t>
            </w:r>
            <w:r w:rsidR="00471127">
              <w:rPr>
                <w:rFonts w:hint="eastAsia"/>
                <w:sz w:val="21"/>
                <w:szCs w:val="21"/>
              </w:rPr>
              <w:t>H20</w:t>
            </w:r>
          </w:p>
        </w:tc>
        <w:tc>
          <w:tcPr>
            <w:tcW w:w="1186" w:type="pct"/>
            <w:gridSpan w:val="2"/>
            <w:vAlign w:val="center"/>
          </w:tcPr>
          <w:p w14:paraId="34AE04E9" w14:textId="0C5913AA" w:rsidR="009621C9" w:rsidRPr="001527AC" w:rsidRDefault="009621C9" w:rsidP="00855430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72</w:t>
            </w:r>
            <w:r w:rsidRPr="001527AC">
              <w:rPr>
                <w:rFonts w:hint="eastAsia"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-</w:t>
            </w:r>
            <w:r w:rsidRPr="001527AC">
              <w:rPr>
                <w:rFonts w:hint="eastAsia"/>
                <w:sz w:val="21"/>
                <w:szCs w:val="21"/>
              </w:rPr>
              <w:t>8*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 w:rsidR="00471127">
              <w:rPr>
                <w:rFonts w:hint="eastAsia"/>
                <w:sz w:val="21"/>
                <w:szCs w:val="21"/>
              </w:rPr>
              <w:t>H20</w:t>
            </w:r>
          </w:p>
        </w:tc>
      </w:tr>
      <w:tr w:rsidR="009621C9" w14:paraId="76934F30" w14:textId="77777777" w:rsidTr="009621C9">
        <w:trPr>
          <w:trHeight w:val="143"/>
          <w:jc w:val="center"/>
        </w:trPr>
        <w:tc>
          <w:tcPr>
            <w:tcW w:w="509" w:type="pct"/>
            <w:vMerge/>
            <w:vAlign w:val="center"/>
          </w:tcPr>
          <w:p w14:paraId="61667E67" w14:textId="77777777" w:rsidR="009621C9" w:rsidRPr="001527AC" w:rsidRDefault="009621C9" w:rsidP="00855430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510" w:type="pct"/>
            <w:vMerge/>
            <w:vAlign w:val="center"/>
          </w:tcPr>
          <w:p w14:paraId="340C1B06" w14:textId="77777777" w:rsidR="009621C9" w:rsidRPr="001527AC" w:rsidRDefault="009621C9" w:rsidP="00855430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23" w:type="pct"/>
            <w:vMerge/>
            <w:vAlign w:val="center"/>
          </w:tcPr>
          <w:p w14:paraId="4F757458" w14:textId="77777777" w:rsidR="009621C9" w:rsidRPr="001527AC" w:rsidRDefault="009621C9" w:rsidP="00855430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594" w:type="pct"/>
            <w:vAlign w:val="center"/>
          </w:tcPr>
          <w:p w14:paraId="6F4D956A" w14:textId="77777777" w:rsidR="009621C9" w:rsidRPr="001527AC" w:rsidRDefault="009621C9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593" w:type="pct"/>
          </w:tcPr>
          <w:p w14:paraId="0E69FDF2" w14:textId="77777777" w:rsidR="009621C9" w:rsidRDefault="009621C9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133FD8E6" w14:textId="77777777" w:rsidR="009621C9" w:rsidRPr="001527AC" w:rsidRDefault="009621C9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591" w:type="pct"/>
            <w:vAlign w:val="center"/>
          </w:tcPr>
          <w:p w14:paraId="1370BAF0" w14:textId="77777777" w:rsidR="009621C9" w:rsidRPr="001527AC" w:rsidRDefault="009621C9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594" w:type="pct"/>
          </w:tcPr>
          <w:p w14:paraId="66C03252" w14:textId="77777777" w:rsidR="009621C9" w:rsidRDefault="009621C9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76576946" w14:textId="77777777" w:rsidR="009621C9" w:rsidRPr="001527AC" w:rsidRDefault="009621C9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594" w:type="pct"/>
            <w:vAlign w:val="center"/>
          </w:tcPr>
          <w:p w14:paraId="126E9B71" w14:textId="77777777" w:rsidR="009621C9" w:rsidRPr="001527AC" w:rsidRDefault="009621C9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592" w:type="pct"/>
          </w:tcPr>
          <w:p w14:paraId="384DFF04" w14:textId="77777777" w:rsidR="009621C9" w:rsidRDefault="009621C9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233D0270" w14:textId="77777777" w:rsidR="009621C9" w:rsidRPr="001527AC" w:rsidRDefault="009621C9" w:rsidP="00855430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>
              <w:rPr>
                <w:rFonts w:hint="eastAsia"/>
                <w:sz w:val="18"/>
                <w:szCs w:val="18"/>
              </w:rPr>
              <w:t>(ms)</w:t>
            </w:r>
          </w:p>
        </w:tc>
      </w:tr>
      <w:tr w:rsidR="00B77511" w14:paraId="598D6B89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0C51CFBD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510" w:type="pct"/>
            <w:vAlign w:val="center"/>
          </w:tcPr>
          <w:p w14:paraId="399B3D55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138CBE26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94" w:type="pct"/>
            <w:vAlign w:val="center"/>
          </w:tcPr>
          <w:p w14:paraId="0D1A25F0" w14:textId="6E26B229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20.8911</w:t>
            </w:r>
          </w:p>
        </w:tc>
        <w:tc>
          <w:tcPr>
            <w:tcW w:w="593" w:type="pct"/>
            <w:vAlign w:val="center"/>
          </w:tcPr>
          <w:p w14:paraId="3F2E312B" w14:textId="472B4190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1165.72</w:t>
            </w:r>
          </w:p>
        </w:tc>
        <w:tc>
          <w:tcPr>
            <w:tcW w:w="591" w:type="pct"/>
            <w:vAlign w:val="center"/>
          </w:tcPr>
          <w:p w14:paraId="6A211550" w14:textId="459B4ADB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32.4982</w:t>
            </w:r>
          </w:p>
        </w:tc>
        <w:tc>
          <w:tcPr>
            <w:tcW w:w="594" w:type="pct"/>
            <w:vAlign w:val="center"/>
          </w:tcPr>
          <w:p w14:paraId="123B7DF9" w14:textId="4CEF77FF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626.8155</w:t>
            </w:r>
          </w:p>
        </w:tc>
        <w:tc>
          <w:tcPr>
            <w:tcW w:w="594" w:type="pct"/>
            <w:vAlign w:val="center"/>
          </w:tcPr>
          <w:p w14:paraId="0F5C801E" w14:textId="504F006A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50.2943</w:t>
            </w:r>
          </w:p>
        </w:tc>
        <w:tc>
          <w:tcPr>
            <w:tcW w:w="592" w:type="pct"/>
            <w:vAlign w:val="center"/>
          </w:tcPr>
          <w:p w14:paraId="6AABBD63" w14:textId="70FAE11B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364.5217</w:t>
            </w:r>
          </w:p>
        </w:tc>
      </w:tr>
      <w:tr w:rsidR="00B77511" w14:paraId="2D976172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2163482E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510" w:type="pct"/>
            <w:vAlign w:val="center"/>
          </w:tcPr>
          <w:p w14:paraId="78D4C547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15A13A51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94" w:type="pct"/>
            <w:vAlign w:val="center"/>
          </w:tcPr>
          <w:p w14:paraId="1C9E8EC3" w14:textId="2409C6EF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66.9649</w:t>
            </w:r>
          </w:p>
        </w:tc>
        <w:tc>
          <w:tcPr>
            <w:tcW w:w="593" w:type="pct"/>
            <w:vAlign w:val="center"/>
          </w:tcPr>
          <w:p w14:paraId="09D78790" w14:textId="5F690508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3796.457</w:t>
            </w:r>
          </w:p>
        </w:tc>
        <w:tc>
          <w:tcPr>
            <w:tcW w:w="591" w:type="pct"/>
            <w:vAlign w:val="center"/>
          </w:tcPr>
          <w:p w14:paraId="2C78660C" w14:textId="4584A0A4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96.0028</w:t>
            </w:r>
          </w:p>
        </w:tc>
        <w:tc>
          <w:tcPr>
            <w:tcW w:w="594" w:type="pct"/>
            <w:vAlign w:val="center"/>
          </w:tcPr>
          <w:p w14:paraId="21EF9FD2" w14:textId="0BD1A5AB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2015.926</w:t>
            </w:r>
          </w:p>
        </w:tc>
        <w:tc>
          <w:tcPr>
            <w:tcW w:w="594" w:type="pct"/>
            <w:vAlign w:val="center"/>
          </w:tcPr>
          <w:p w14:paraId="00D2FD61" w14:textId="1B0BE1E7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188.7118</w:t>
            </w:r>
          </w:p>
        </w:tc>
        <w:tc>
          <w:tcPr>
            <w:tcW w:w="592" w:type="pct"/>
            <w:vAlign w:val="center"/>
          </w:tcPr>
          <w:p w14:paraId="394F2DA8" w14:textId="43D0AD41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1096.182</w:t>
            </w:r>
          </w:p>
        </w:tc>
      </w:tr>
      <w:tr w:rsidR="00B77511" w14:paraId="21E802B6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2382286F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510" w:type="pct"/>
            <w:vAlign w:val="center"/>
          </w:tcPr>
          <w:p w14:paraId="5355F1E1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232D307D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94" w:type="pct"/>
            <w:vAlign w:val="center"/>
          </w:tcPr>
          <w:p w14:paraId="7E2D54F3" w14:textId="7077B41C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116.6462</w:t>
            </w:r>
          </w:p>
        </w:tc>
        <w:tc>
          <w:tcPr>
            <w:tcW w:w="593" w:type="pct"/>
            <w:vAlign w:val="center"/>
          </w:tcPr>
          <w:p w14:paraId="2C20E2CB" w14:textId="34879F29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7735.304</w:t>
            </w:r>
          </w:p>
        </w:tc>
        <w:tc>
          <w:tcPr>
            <w:tcW w:w="591" w:type="pct"/>
            <w:vAlign w:val="center"/>
          </w:tcPr>
          <w:p w14:paraId="04A94A9C" w14:textId="674CFAB6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179.5912</w:t>
            </w:r>
          </w:p>
        </w:tc>
        <w:tc>
          <w:tcPr>
            <w:tcW w:w="594" w:type="pct"/>
            <w:vAlign w:val="center"/>
          </w:tcPr>
          <w:p w14:paraId="6D9FF35F" w14:textId="54C4511C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4183.046</w:t>
            </w:r>
          </w:p>
        </w:tc>
        <w:tc>
          <w:tcPr>
            <w:tcW w:w="594" w:type="pct"/>
            <w:vAlign w:val="center"/>
          </w:tcPr>
          <w:p w14:paraId="2C488643" w14:textId="617864BA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271.8551</w:t>
            </w:r>
          </w:p>
        </w:tc>
        <w:tc>
          <w:tcPr>
            <w:tcW w:w="592" w:type="pct"/>
            <w:vAlign w:val="center"/>
          </w:tcPr>
          <w:p w14:paraId="755390D4" w14:textId="2DAA0B2F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2244.829</w:t>
            </w:r>
          </w:p>
        </w:tc>
      </w:tr>
      <w:tr w:rsidR="00B77511" w14:paraId="5C7CDB40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5CBCD6F5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510" w:type="pct"/>
            <w:vAlign w:val="center"/>
          </w:tcPr>
          <w:p w14:paraId="538F62D9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3ED0039C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94" w:type="pct"/>
            <w:vAlign w:val="center"/>
          </w:tcPr>
          <w:p w14:paraId="71CD3490" w14:textId="76C39CC3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19.613</w:t>
            </w:r>
          </w:p>
        </w:tc>
        <w:tc>
          <w:tcPr>
            <w:tcW w:w="593" w:type="pct"/>
            <w:vAlign w:val="center"/>
          </w:tcPr>
          <w:p w14:paraId="68665B24" w14:textId="4096F282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2321.524</w:t>
            </w:r>
          </w:p>
        </w:tc>
        <w:tc>
          <w:tcPr>
            <w:tcW w:w="591" w:type="pct"/>
            <w:vAlign w:val="center"/>
          </w:tcPr>
          <w:p w14:paraId="39C36465" w14:textId="6577BD9F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30.7148</w:t>
            </w:r>
          </w:p>
        </w:tc>
        <w:tc>
          <w:tcPr>
            <w:tcW w:w="594" w:type="pct"/>
            <w:vAlign w:val="center"/>
          </w:tcPr>
          <w:p w14:paraId="17EF5B3F" w14:textId="6894D01E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1241.406</w:t>
            </w:r>
          </w:p>
        </w:tc>
        <w:tc>
          <w:tcPr>
            <w:tcW w:w="594" w:type="pct"/>
            <w:vAlign w:val="center"/>
          </w:tcPr>
          <w:p w14:paraId="548C5095" w14:textId="0CDA42BD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47.3589</w:t>
            </w:r>
          </w:p>
        </w:tc>
        <w:tc>
          <w:tcPr>
            <w:tcW w:w="592" w:type="pct"/>
            <w:vAlign w:val="center"/>
          </w:tcPr>
          <w:p w14:paraId="25FC5606" w14:textId="7F87324E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688.9823</w:t>
            </w:r>
          </w:p>
        </w:tc>
      </w:tr>
      <w:tr w:rsidR="00B77511" w14:paraId="34C35396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3CF4137F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510" w:type="pct"/>
            <w:vAlign w:val="center"/>
          </w:tcPr>
          <w:p w14:paraId="7A9CC287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6ADFBB9D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94" w:type="pct"/>
            <w:vAlign w:val="center"/>
          </w:tcPr>
          <w:p w14:paraId="216B7EF0" w14:textId="48976B9B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53.531</w:t>
            </w:r>
          </w:p>
        </w:tc>
        <w:tc>
          <w:tcPr>
            <w:tcW w:w="593" w:type="pct"/>
            <w:vAlign w:val="center"/>
          </w:tcPr>
          <w:p w14:paraId="33F18C8A" w14:textId="74F3DF5E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7542.948</w:t>
            </w:r>
          </w:p>
        </w:tc>
        <w:tc>
          <w:tcPr>
            <w:tcW w:w="591" w:type="pct"/>
            <w:vAlign w:val="center"/>
          </w:tcPr>
          <w:p w14:paraId="54A94B52" w14:textId="7DBCA319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76.7179</w:t>
            </w:r>
          </w:p>
        </w:tc>
        <w:tc>
          <w:tcPr>
            <w:tcW w:w="594" w:type="pct"/>
            <w:vAlign w:val="center"/>
          </w:tcPr>
          <w:p w14:paraId="7DBB63AC" w14:textId="3037D1F3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4023.491</w:t>
            </w:r>
          </w:p>
        </w:tc>
        <w:tc>
          <w:tcPr>
            <w:tcW w:w="594" w:type="pct"/>
            <w:vAlign w:val="center"/>
          </w:tcPr>
          <w:p w14:paraId="18EBCA5A" w14:textId="080EEF3A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163.371</w:t>
            </w:r>
          </w:p>
        </w:tc>
        <w:tc>
          <w:tcPr>
            <w:tcW w:w="592" w:type="pct"/>
            <w:vAlign w:val="center"/>
          </w:tcPr>
          <w:p w14:paraId="28BEA4C1" w14:textId="5B863AAC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2152.182</w:t>
            </w:r>
          </w:p>
        </w:tc>
      </w:tr>
      <w:tr w:rsidR="00B77511" w14:paraId="2E766784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446A624E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510" w:type="pct"/>
            <w:vAlign w:val="center"/>
          </w:tcPr>
          <w:p w14:paraId="404A28BF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7809FC21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94" w:type="pct"/>
            <w:vAlign w:val="center"/>
          </w:tcPr>
          <w:p w14:paraId="59E303AF" w14:textId="7174DA0D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86.6363</w:t>
            </w:r>
          </w:p>
        </w:tc>
        <w:tc>
          <w:tcPr>
            <w:tcW w:w="593" w:type="pct"/>
            <w:vAlign w:val="center"/>
          </w:tcPr>
          <w:p w14:paraId="751143BC" w14:textId="358C8EE6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13985.74</w:t>
            </w:r>
          </w:p>
        </w:tc>
        <w:tc>
          <w:tcPr>
            <w:tcW w:w="591" w:type="pct"/>
            <w:vAlign w:val="center"/>
          </w:tcPr>
          <w:p w14:paraId="32608A78" w14:textId="04707D7F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133.9823</w:t>
            </w:r>
          </w:p>
        </w:tc>
        <w:tc>
          <w:tcPr>
            <w:tcW w:w="594" w:type="pct"/>
            <w:vAlign w:val="center"/>
          </w:tcPr>
          <w:p w14:paraId="3CACEB25" w14:textId="4C9C58A8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7317.098</w:t>
            </w:r>
          </w:p>
        </w:tc>
        <w:tc>
          <w:tcPr>
            <w:tcW w:w="594" w:type="pct"/>
            <w:vAlign w:val="center"/>
          </w:tcPr>
          <w:p w14:paraId="50C5C434" w14:textId="4A0B661C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198.9547</w:t>
            </w:r>
          </w:p>
        </w:tc>
        <w:tc>
          <w:tcPr>
            <w:tcW w:w="592" w:type="pct"/>
            <w:vAlign w:val="center"/>
          </w:tcPr>
          <w:p w14:paraId="4E04EFF5" w14:textId="71D177DC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3898.905</w:t>
            </w:r>
          </w:p>
        </w:tc>
      </w:tr>
      <w:tr w:rsidR="00B77511" w14:paraId="47D51272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0F6E00CF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510" w:type="pct"/>
            <w:vAlign w:val="center"/>
          </w:tcPr>
          <w:p w14:paraId="0A21AE1D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492148C1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94" w:type="pct"/>
            <w:vAlign w:val="center"/>
          </w:tcPr>
          <w:p w14:paraId="74B30FE8" w14:textId="237B550B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16.725</w:t>
            </w:r>
          </w:p>
        </w:tc>
        <w:tc>
          <w:tcPr>
            <w:tcW w:w="593" w:type="pct"/>
            <w:vAlign w:val="center"/>
          </w:tcPr>
          <w:p w14:paraId="14761F5C" w14:textId="3F48301F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4702.557</w:t>
            </w:r>
          </w:p>
        </w:tc>
        <w:tc>
          <w:tcPr>
            <w:tcW w:w="591" w:type="pct"/>
            <w:vAlign w:val="center"/>
          </w:tcPr>
          <w:p w14:paraId="129DCB71" w14:textId="799AAF17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25.523</w:t>
            </w:r>
          </w:p>
        </w:tc>
        <w:tc>
          <w:tcPr>
            <w:tcW w:w="594" w:type="pct"/>
            <w:vAlign w:val="center"/>
          </w:tcPr>
          <w:p w14:paraId="4A92584F" w14:textId="581188E4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2482.844</w:t>
            </w:r>
          </w:p>
        </w:tc>
        <w:tc>
          <w:tcPr>
            <w:tcW w:w="594" w:type="pct"/>
            <w:vAlign w:val="center"/>
          </w:tcPr>
          <w:p w14:paraId="6B52B99F" w14:textId="1E2B2391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33.1153</w:t>
            </w:r>
          </w:p>
        </w:tc>
        <w:tc>
          <w:tcPr>
            <w:tcW w:w="592" w:type="pct"/>
            <w:vAlign w:val="center"/>
          </w:tcPr>
          <w:p w14:paraId="5FA7EA51" w14:textId="1708F9D8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1356.514</w:t>
            </w:r>
          </w:p>
        </w:tc>
      </w:tr>
      <w:tr w:rsidR="00B77511" w14:paraId="1A1BCAAA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54318444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510" w:type="pct"/>
            <w:vAlign w:val="center"/>
          </w:tcPr>
          <w:p w14:paraId="0AAC1147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061F8BD7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94" w:type="pct"/>
            <w:vAlign w:val="center"/>
          </w:tcPr>
          <w:p w14:paraId="221B5D6F" w14:textId="6569E265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37.3714</w:t>
            </w:r>
          </w:p>
        </w:tc>
        <w:tc>
          <w:tcPr>
            <w:tcW w:w="593" w:type="pct"/>
            <w:vAlign w:val="center"/>
          </w:tcPr>
          <w:p w14:paraId="0EDC1D4E" w14:textId="51726C00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13719.61</w:t>
            </w:r>
          </w:p>
        </w:tc>
        <w:tc>
          <w:tcPr>
            <w:tcW w:w="591" w:type="pct"/>
            <w:vAlign w:val="center"/>
          </w:tcPr>
          <w:p w14:paraId="2D5CF2BC" w14:textId="1C2A5941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52.7434</w:t>
            </w:r>
          </w:p>
        </w:tc>
        <w:tc>
          <w:tcPr>
            <w:tcW w:w="594" w:type="pct"/>
            <w:vAlign w:val="center"/>
          </w:tcPr>
          <w:p w14:paraId="61D8CF04" w14:textId="05D3643A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7194.795</w:t>
            </w:r>
          </w:p>
        </w:tc>
        <w:tc>
          <w:tcPr>
            <w:tcW w:w="594" w:type="pct"/>
            <w:vAlign w:val="center"/>
          </w:tcPr>
          <w:p w14:paraId="558AB98C" w14:textId="3C331196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102.518</w:t>
            </w:r>
          </w:p>
        </w:tc>
        <w:tc>
          <w:tcPr>
            <w:tcW w:w="592" w:type="pct"/>
            <w:vAlign w:val="center"/>
          </w:tcPr>
          <w:p w14:paraId="45FD1BAE" w14:textId="27F9A375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3834.033</w:t>
            </w:r>
          </w:p>
        </w:tc>
      </w:tr>
      <w:tr w:rsidR="00B77511" w14:paraId="1E1566A8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373A972D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510" w:type="pct"/>
            <w:vAlign w:val="center"/>
          </w:tcPr>
          <w:p w14:paraId="5DC674C2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217A2765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94" w:type="pct"/>
            <w:vAlign w:val="center"/>
          </w:tcPr>
          <w:p w14:paraId="10E253A3" w14:textId="076DBD09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55.7131</w:t>
            </w:r>
          </w:p>
        </w:tc>
        <w:tc>
          <w:tcPr>
            <w:tcW w:w="593" w:type="pct"/>
            <w:vAlign w:val="center"/>
          </w:tcPr>
          <w:p w14:paraId="55AF557A" w14:textId="586421FB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23890.6</w:t>
            </w:r>
          </w:p>
        </w:tc>
        <w:tc>
          <w:tcPr>
            <w:tcW w:w="591" w:type="pct"/>
            <w:vAlign w:val="center"/>
          </w:tcPr>
          <w:p w14:paraId="426F0B2D" w14:textId="0ECCD3B6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85.6241</w:t>
            </w:r>
          </w:p>
        </w:tc>
        <w:tc>
          <w:tcPr>
            <w:tcW w:w="594" w:type="pct"/>
            <w:vAlign w:val="center"/>
          </w:tcPr>
          <w:p w14:paraId="390C9FBB" w14:textId="5EC621F1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12493.39</w:t>
            </w:r>
          </w:p>
        </w:tc>
        <w:tc>
          <w:tcPr>
            <w:tcW w:w="594" w:type="pct"/>
            <w:vAlign w:val="center"/>
          </w:tcPr>
          <w:p w14:paraId="34588F5E" w14:textId="5A743DEA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123.6372</w:t>
            </w:r>
          </w:p>
        </w:tc>
        <w:tc>
          <w:tcPr>
            <w:tcW w:w="592" w:type="pct"/>
            <w:vAlign w:val="center"/>
          </w:tcPr>
          <w:p w14:paraId="4480D919" w14:textId="44583E88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6633.223</w:t>
            </w:r>
          </w:p>
        </w:tc>
      </w:tr>
      <w:tr w:rsidR="00B77511" w14:paraId="42AD0D51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360FF4F4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510" w:type="pct"/>
            <w:vAlign w:val="center"/>
          </w:tcPr>
          <w:p w14:paraId="1D34F7C7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14125D8B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94" w:type="pct"/>
            <w:vAlign w:val="center"/>
          </w:tcPr>
          <w:p w14:paraId="0DF9B550" w14:textId="63AF7BAF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17.2542</w:t>
            </w:r>
          </w:p>
        </w:tc>
        <w:tc>
          <w:tcPr>
            <w:tcW w:w="593" w:type="pct"/>
            <w:vAlign w:val="center"/>
          </w:tcPr>
          <w:p w14:paraId="3FAD8039" w14:textId="6FF5EE96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7030.876</w:t>
            </w:r>
          </w:p>
        </w:tc>
        <w:tc>
          <w:tcPr>
            <w:tcW w:w="591" w:type="pct"/>
            <w:vAlign w:val="center"/>
          </w:tcPr>
          <w:p w14:paraId="7E1CF374" w14:textId="2D6DFF6A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25.9328</w:t>
            </w:r>
          </w:p>
        </w:tc>
        <w:tc>
          <w:tcPr>
            <w:tcW w:w="594" w:type="pct"/>
            <w:vAlign w:val="center"/>
          </w:tcPr>
          <w:p w14:paraId="37B4A6CC" w14:textId="14507A65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3689.146</w:t>
            </w:r>
          </w:p>
        </w:tc>
        <w:tc>
          <w:tcPr>
            <w:tcW w:w="594" w:type="pct"/>
            <w:vAlign w:val="center"/>
          </w:tcPr>
          <w:p w14:paraId="286FAB1D" w14:textId="7302AD77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34.3417</w:t>
            </w:r>
          </w:p>
        </w:tc>
        <w:tc>
          <w:tcPr>
            <w:tcW w:w="592" w:type="pct"/>
            <w:vAlign w:val="center"/>
          </w:tcPr>
          <w:p w14:paraId="5F044A8E" w14:textId="7355DDF3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2006.968</w:t>
            </w:r>
          </w:p>
        </w:tc>
      </w:tr>
      <w:tr w:rsidR="00B77511" w14:paraId="3AC4F7D9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03E4AD34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510" w:type="pct"/>
            <w:vAlign w:val="center"/>
          </w:tcPr>
          <w:p w14:paraId="76D55005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706BCF7E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94" w:type="pct"/>
            <w:vAlign w:val="center"/>
          </w:tcPr>
          <w:p w14:paraId="5BD7E239" w14:textId="5F0A3368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37.9537</w:t>
            </w:r>
          </w:p>
        </w:tc>
        <w:tc>
          <w:tcPr>
            <w:tcW w:w="593" w:type="pct"/>
            <w:vAlign w:val="center"/>
          </w:tcPr>
          <w:p w14:paraId="040E8C0A" w14:textId="4273D6C3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18572.88</w:t>
            </w:r>
          </w:p>
        </w:tc>
        <w:tc>
          <w:tcPr>
            <w:tcW w:w="591" w:type="pct"/>
            <w:vAlign w:val="center"/>
          </w:tcPr>
          <w:p w14:paraId="3D1EFB41" w14:textId="5912D683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49.6325</w:t>
            </w:r>
          </w:p>
        </w:tc>
        <w:tc>
          <w:tcPr>
            <w:tcW w:w="594" w:type="pct"/>
            <w:vAlign w:val="center"/>
          </w:tcPr>
          <w:p w14:paraId="6899B91D" w14:textId="780AD8BD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9717.556</w:t>
            </w:r>
          </w:p>
        </w:tc>
        <w:tc>
          <w:tcPr>
            <w:tcW w:w="594" w:type="pct"/>
            <w:vAlign w:val="center"/>
          </w:tcPr>
          <w:p w14:paraId="6C5F78D5" w14:textId="60D9000E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113.9926</w:t>
            </w:r>
          </w:p>
        </w:tc>
        <w:tc>
          <w:tcPr>
            <w:tcW w:w="592" w:type="pct"/>
            <w:vAlign w:val="center"/>
          </w:tcPr>
          <w:p w14:paraId="25AB616A" w14:textId="22F89A55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5190.966</w:t>
            </w:r>
          </w:p>
        </w:tc>
      </w:tr>
      <w:tr w:rsidR="00B77511" w14:paraId="5C5C6546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31651F97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510" w:type="pct"/>
            <w:vAlign w:val="center"/>
          </w:tcPr>
          <w:p w14:paraId="0F79C2F1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4D385E48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94" w:type="pct"/>
            <w:vAlign w:val="center"/>
          </w:tcPr>
          <w:p w14:paraId="4D45AED9" w14:textId="64EEB1A4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62.1311</w:t>
            </w:r>
          </w:p>
        </w:tc>
        <w:tc>
          <w:tcPr>
            <w:tcW w:w="593" w:type="pct"/>
            <w:vAlign w:val="center"/>
          </w:tcPr>
          <w:p w14:paraId="05519640" w14:textId="123DA9B5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32576.14</w:t>
            </w:r>
          </w:p>
        </w:tc>
        <w:tc>
          <w:tcPr>
            <w:tcW w:w="591" w:type="pct"/>
            <w:vAlign w:val="center"/>
          </w:tcPr>
          <w:p w14:paraId="25FDB971" w14:textId="4D1E9E2A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87.6043</w:t>
            </w:r>
          </w:p>
        </w:tc>
        <w:tc>
          <w:tcPr>
            <w:tcW w:w="594" w:type="pct"/>
            <w:vAlign w:val="center"/>
          </w:tcPr>
          <w:p w14:paraId="11BFF3A1" w14:textId="0649C72C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17017.88</w:t>
            </w:r>
          </w:p>
        </w:tc>
        <w:tc>
          <w:tcPr>
            <w:tcW w:w="594" w:type="pct"/>
            <w:vAlign w:val="center"/>
          </w:tcPr>
          <w:p w14:paraId="0BF21739" w14:textId="69668330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115.5875</w:t>
            </w:r>
          </w:p>
        </w:tc>
        <w:tc>
          <w:tcPr>
            <w:tcW w:w="592" w:type="pct"/>
            <w:vAlign w:val="center"/>
          </w:tcPr>
          <w:p w14:paraId="61718DDE" w14:textId="221F8919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9069.682</w:t>
            </w:r>
          </w:p>
        </w:tc>
      </w:tr>
      <w:tr w:rsidR="00B77511" w14:paraId="593C2D1A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5FA61049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510" w:type="pct"/>
            <w:vAlign w:val="center"/>
          </w:tcPr>
          <w:p w14:paraId="00CBA2E8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1F353E5A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94" w:type="pct"/>
            <w:vAlign w:val="center"/>
          </w:tcPr>
          <w:p w14:paraId="40817BFC" w14:textId="1099E2C6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16.304</w:t>
            </w:r>
          </w:p>
        </w:tc>
        <w:tc>
          <w:tcPr>
            <w:tcW w:w="593" w:type="pct"/>
            <w:vAlign w:val="center"/>
          </w:tcPr>
          <w:p w14:paraId="427E45CB" w14:textId="52B1AE39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9594.192</w:t>
            </w:r>
          </w:p>
        </w:tc>
        <w:tc>
          <w:tcPr>
            <w:tcW w:w="591" w:type="pct"/>
            <w:vAlign w:val="center"/>
          </w:tcPr>
          <w:p w14:paraId="01484F06" w14:textId="5072A3EE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24.426</w:t>
            </w:r>
          </w:p>
        </w:tc>
        <w:tc>
          <w:tcPr>
            <w:tcW w:w="594" w:type="pct"/>
            <w:vAlign w:val="center"/>
          </w:tcPr>
          <w:p w14:paraId="4E0C373A" w14:textId="2FF294D7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5039.028</w:t>
            </w:r>
          </w:p>
        </w:tc>
        <w:tc>
          <w:tcPr>
            <w:tcW w:w="594" w:type="pct"/>
            <w:vAlign w:val="center"/>
          </w:tcPr>
          <w:p w14:paraId="45AF7FB1" w14:textId="19A53EEA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33.7814</w:t>
            </w:r>
          </w:p>
        </w:tc>
        <w:tc>
          <w:tcPr>
            <w:tcW w:w="592" w:type="pct"/>
            <w:vAlign w:val="center"/>
          </w:tcPr>
          <w:p w14:paraId="78C28383" w14:textId="2F1F6A62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2714.353</w:t>
            </w:r>
          </w:p>
        </w:tc>
      </w:tr>
      <w:tr w:rsidR="00B77511" w14:paraId="301CB176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749B29AA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510" w:type="pct"/>
            <w:vAlign w:val="center"/>
          </w:tcPr>
          <w:p w14:paraId="7F9A5C2F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5FCF79F9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94" w:type="pct"/>
            <w:vAlign w:val="center"/>
          </w:tcPr>
          <w:p w14:paraId="52F0B92D" w14:textId="07F3A930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31.876</w:t>
            </w:r>
          </w:p>
        </w:tc>
        <w:tc>
          <w:tcPr>
            <w:tcW w:w="593" w:type="pct"/>
            <w:vAlign w:val="center"/>
          </w:tcPr>
          <w:p w14:paraId="77FCDA25" w14:textId="0D772A5C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25584.82</w:t>
            </w:r>
          </w:p>
        </w:tc>
        <w:tc>
          <w:tcPr>
            <w:tcW w:w="591" w:type="pct"/>
            <w:vAlign w:val="center"/>
          </w:tcPr>
          <w:p w14:paraId="3A49C5BD" w14:textId="17339B76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41.4274</w:t>
            </w:r>
          </w:p>
        </w:tc>
        <w:tc>
          <w:tcPr>
            <w:tcW w:w="594" w:type="pct"/>
            <w:vAlign w:val="center"/>
          </w:tcPr>
          <w:p w14:paraId="3B33A6B9" w14:textId="536BDB1D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13401.85</w:t>
            </w:r>
          </w:p>
        </w:tc>
        <w:tc>
          <w:tcPr>
            <w:tcW w:w="594" w:type="pct"/>
            <w:vAlign w:val="center"/>
          </w:tcPr>
          <w:p w14:paraId="478FD07D" w14:textId="7773F8F0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106.6703</w:t>
            </w:r>
          </w:p>
        </w:tc>
        <w:tc>
          <w:tcPr>
            <w:tcW w:w="592" w:type="pct"/>
            <w:vAlign w:val="center"/>
          </w:tcPr>
          <w:p w14:paraId="733E179C" w14:textId="50EAE506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7092.38</w:t>
            </w:r>
          </w:p>
        </w:tc>
      </w:tr>
      <w:tr w:rsidR="00B77511" w14:paraId="6261732B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57D0C406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510" w:type="pct"/>
            <w:vAlign w:val="center"/>
          </w:tcPr>
          <w:p w14:paraId="7EFCF0F1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48B45ACA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94" w:type="pct"/>
            <w:vAlign w:val="center"/>
          </w:tcPr>
          <w:p w14:paraId="6CA9758A" w14:textId="1E3F68B7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50.7233</w:t>
            </w:r>
          </w:p>
        </w:tc>
        <w:tc>
          <w:tcPr>
            <w:tcW w:w="593" w:type="pct"/>
            <w:vAlign w:val="center"/>
          </w:tcPr>
          <w:p w14:paraId="3C0F22AC" w14:textId="461B7FF7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44881.52</w:t>
            </w:r>
          </w:p>
        </w:tc>
        <w:tc>
          <w:tcPr>
            <w:tcW w:w="591" w:type="pct"/>
            <w:vAlign w:val="center"/>
          </w:tcPr>
          <w:p w14:paraId="2BB1FDEC" w14:textId="6D5E51BE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71.5349</w:t>
            </w:r>
          </w:p>
        </w:tc>
        <w:tc>
          <w:tcPr>
            <w:tcW w:w="594" w:type="pct"/>
            <w:vAlign w:val="center"/>
          </w:tcPr>
          <w:p w14:paraId="66670D9D" w14:textId="01B1823C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23399.14</w:t>
            </w:r>
          </w:p>
        </w:tc>
        <w:tc>
          <w:tcPr>
            <w:tcW w:w="594" w:type="pct"/>
            <w:vAlign w:val="center"/>
          </w:tcPr>
          <w:p w14:paraId="1A8239CC" w14:textId="3008C8D6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93.7882</w:t>
            </w:r>
          </w:p>
        </w:tc>
        <w:tc>
          <w:tcPr>
            <w:tcW w:w="592" w:type="pct"/>
            <w:vAlign w:val="center"/>
          </w:tcPr>
          <w:p w14:paraId="10F000F5" w14:textId="4A4CE47E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12376.99</w:t>
            </w:r>
          </w:p>
        </w:tc>
      </w:tr>
      <w:tr w:rsidR="00B77511" w14:paraId="2E83CCC8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4F8C335A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510" w:type="pct"/>
            <w:vAlign w:val="center"/>
          </w:tcPr>
          <w:p w14:paraId="509AF1C4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6339BF86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94" w:type="pct"/>
            <w:vAlign w:val="center"/>
          </w:tcPr>
          <w:p w14:paraId="0928702E" w14:textId="19CEFB8D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15.3189</w:t>
            </w:r>
          </w:p>
        </w:tc>
        <w:tc>
          <w:tcPr>
            <w:tcW w:w="593" w:type="pct"/>
            <w:vAlign w:val="center"/>
          </w:tcPr>
          <w:p w14:paraId="6F643993" w14:textId="7E339E04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12388.32</w:t>
            </w:r>
          </w:p>
        </w:tc>
        <w:tc>
          <w:tcPr>
            <w:tcW w:w="591" w:type="pct"/>
            <w:vAlign w:val="center"/>
          </w:tcPr>
          <w:p w14:paraId="7301A453" w14:textId="0E78ED88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23.0396</w:t>
            </w:r>
          </w:p>
        </w:tc>
        <w:tc>
          <w:tcPr>
            <w:tcW w:w="594" w:type="pct"/>
            <w:vAlign w:val="center"/>
          </w:tcPr>
          <w:p w14:paraId="210A01F6" w14:textId="08B77832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6528.376</w:t>
            </w:r>
          </w:p>
        </w:tc>
        <w:tc>
          <w:tcPr>
            <w:tcW w:w="594" w:type="pct"/>
            <w:vAlign w:val="center"/>
          </w:tcPr>
          <w:p w14:paraId="17F9ECF2" w14:textId="0DAD4648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32.5192</w:t>
            </w:r>
          </w:p>
        </w:tc>
        <w:tc>
          <w:tcPr>
            <w:tcW w:w="592" w:type="pct"/>
            <w:vAlign w:val="center"/>
          </w:tcPr>
          <w:p w14:paraId="6A03CAB1" w14:textId="6467D174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3498.626</w:t>
            </w:r>
          </w:p>
        </w:tc>
      </w:tr>
      <w:tr w:rsidR="00B77511" w14:paraId="428B3FFE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1153DE64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510" w:type="pct"/>
            <w:vAlign w:val="center"/>
          </w:tcPr>
          <w:p w14:paraId="59874B9D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366CA319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94" w:type="pct"/>
            <w:vAlign w:val="center"/>
          </w:tcPr>
          <w:p w14:paraId="16A4D3B3" w14:textId="55D82EE3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27.3806</w:t>
            </w:r>
          </w:p>
        </w:tc>
        <w:tc>
          <w:tcPr>
            <w:tcW w:w="593" w:type="pct"/>
            <w:vAlign w:val="center"/>
          </w:tcPr>
          <w:p w14:paraId="4C5A2D0E" w14:textId="06D46EF9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32992.88</w:t>
            </w:r>
          </w:p>
        </w:tc>
        <w:tc>
          <w:tcPr>
            <w:tcW w:w="591" w:type="pct"/>
            <w:vAlign w:val="center"/>
          </w:tcPr>
          <w:p w14:paraId="3A7F4050" w14:textId="562FE79C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35.501</w:t>
            </w:r>
          </w:p>
        </w:tc>
        <w:tc>
          <w:tcPr>
            <w:tcW w:w="594" w:type="pct"/>
            <w:vAlign w:val="center"/>
          </w:tcPr>
          <w:p w14:paraId="3ED308D1" w14:textId="44358C73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17196.32</w:t>
            </w:r>
          </w:p>
        </w:tc>
        <w:tc>
          <w:tcPr>
            <w:tcW w:w="594" w:type="pct"/>
            <w:vAlign w:val="center"/>
          </w:tcPr>
          <w:p w14:paraId="410605E7" w14:textId="53D2CD90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98.9721</w:t>
            </w:r>
          </w:p>
        </w:tc>
        <w:tc>
          <w:tcPr>
            <w:tcW w:w="592" w:type="pct"/>
            <w:vAlign w:val="center"/>
          </w:tcPr>
          <w:p w14:paraId="1F1D4FCD" w14:textId="5CCB61D4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9114.985</w:t>
            </w:r>
          </w:p>
        </w:tc>
      </w:tr>
      <w:tr w:rsidR="00B77511" w14:paraId="7CBBC95B" w14:textId="77777777" w:rsidTr="009621C9">
        <w:trPr>
          <w:trHeight w:val="20"/>
          <w:jc w:val="center"/>
        </w:trPr>
        <w:tc>
          <w:tcPr>
            <w:tcW w:w="509" w:type="pct"/>
            <w:vAlign w:val="center"/>
          </w:tcPr>
          <w:p w14:paraId="7322C8EA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510" w:type="pct"/>
            <w:vAlign w:val="center"/>
          </w:tcPr>
          <w:p w14:paraId="1882AA74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23" w:type="pct"/>
            <w:vAlign w:val="center"/>
          </w:tcPr>
          <w:p w14:paraId="67D1D7EA" w14:textId="77777777" w:rsidR="00B77511" w:rsidRPr="009659B5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94" w:type="pct"/>
            <w:vAlign w:val="center"/>
          </w:tcPr>
          <w:p w14:paraId="7A252292" w14:textId="43C68A78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42.6996</w:t>
            </w:r>
          </w:p>
        </w:tc>
        <w:tc>
          <w:tcPr>
            <w:tcW w:w="593" w:type="pct"/>
            <w:vAlign w:val="center"/>
          </w:tcPr>
          <w:p w14:paraId="7DAC261C" w14:textId="2D88EF17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57832.35</w:t>
            </w:r>
          </w:p>
        </w:tc>
        <w:tc>
          <w:tcPr>
            <w:tcW w:w="591" w:type="pct"/>
            <w:vAlign w:val="center"/>
          </w:tcPr>
          <w:p w14:paraId="503EEFBD" w14:textId="3A2C82D7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60.3415</w:t>
            </w:r>
          </w:p>
        </w:tc>
        <w:tc>
          <w:tcPr>
            <w:tcW w:w="594" w:type="pct"/>
            <w:vAlign w:val="center"/>
          </w:tcPr>
          <w:p w14:paraId="19801156" w14:textId="758603D1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30117.88</w:t>
            </w:r>
          </w:p>
        </w:tc>
        <w:tc>
          <w:tcPr>
            <w:tcW w:w="594" w:type="pct"/>
            <w:vAlign w:val="center"/>
          </w:tcPr>
          <w:p w14:paraId="6125C464" w14:textId="7BE38560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78.705</w:t>
            </w:r>
          </w:p>
        </w:tc>
        <w:tc>
          <w:tcPr>
            <w:tcW w:w="592" w:type="pct"/>
            <w:vAlign w:val="center"/>
          </w:tcPr>
          <w:p w14:paraId="00EC1A5B" w14:textId="7F89FF88" w:rsidR="00B77511" w:rsidRPr="00B77511" w:rsidRDefault="00B77511" w:rsidP="00B77511">
            <w:pPr>
              <w:pStyle w:val="a3"/>
              <w:spacing w:line="160" w:lineRule="atLeast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B77511">
              <w:rPr>
                <w:rFonts w:eastAsia="等线"/>
                <w:color w:val="000000"/>
                <w:sz w:val="18"/>
                <w:szCs w:val="18"/>
              </w:rPr>
              <w:t>15888.78</w:t>
            </w:r>
          </w:p>
        </w:tc>
      </w:tr>
    </w:tbl>
    <w:p w14:paraId="4B28A005" w14:textId="77777777" w:rsidR="009621C9" w:rsidRDefault="009621C9" w:rsidP="009621C9">
      <w:pPr>
        <w:pStyle w:val="a3"/>
        <w:ind w:firstLine="480"/>
      </w:pPr>
      <w:r>
        <w:rPr>
          <w:rFonts w:hint="eastAsia"/>
        </w:rPr>
        <w:t>对该数据进行可视化分析如下图：</w:t>
      </w:r>
    </w:p>
    <w:p w14:paraId="708FBDD9" w14:textId="77777777" w:rsidR="009621C9" w:rsidRPr="00FE0326" w:rsidRDefault="009621C9" w:rsidP="009621C9">
      <w:pPr>
        <w:pStyle w:val="a3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219694C" wp14:editId="2623D1AC">
            <wp:extent cx="5162392" cy="4301994"/>
            <wp:effectExtent l="0" t="0" r="635" b="3810"/>
            <wp:docPr id="803131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1604" name="图片 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2392" cy="430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2C76" w14:textId="77777777" w:rsidR="009621C9" w:rsidRDefault="009621C9" w:rsidP="009621C9">
      <w:pPr>
        <w:pStyle w:val="a3"/>
        <w:ind w:firstLine="480"/>
      </w:pPr>
      <w:r>
        <w:t>根据以上数据分析我们可以得出以下结论：</w:t>
      </w:r>
    </w:p>
    <w:p w14:paraId="0C38A76A" w14:textId="77777777" w:rsidR="00906DC4" w:rsidRDefault="00906DC4" w:rsidP="00906DC4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）随着输入长度的增加，模型吞吐量逐渐降低，首</w:t>
      </w:r>
      <w:r>
        <w:rPr>
          <w:rFonts w:hint="eastAsia"/>
        </w:rPr>
        <w:t>token</w:t>
      </w:r>
      <w:r>
        <w:rPr>
          <w:rFonts w:hint="eastAsia"/>
        </w:rPr>
        <w:t>的延时逐渐增加。</w:t>
      </w:r>
    </w:p>
    <w:p w14:paraId="747B512A" w14:textId="77777777" w:rsidR="00906DC4" w:rsidRDefault="00906DC4" w:rsidP="00906DC4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）多张卡部署一个实例，在较短的输入情形，吞吐量会大幅度增加，在较长的输入情形，吞吐量下降剧烈。（通信代价逐渐增加）</w:t>
      </w:r>
    </w:p>
    <w:p w14:paraId="39E5B949" w14:textId="77777777" w:rsidR="00906DC4" w:rsidRDefault="00906DC4" w:rsidP="00906DC4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）相同的并发，相同的输入长度，多卡部署可以有效的降低首</w:t>
      </w:r>
      <w:r>
        <w:rPr>
          <w:rFonts w:hint="eastAsia"/>
        </w:rPr>
        <w:t>token</w:t>
      </w:r>
      <w:r>
        <w:rPr>
          <w:rFonts w:hint="eastAsia"/>
        </w:rPr>
        <w:t>延时。</w:t>
      </w:r>
    </w:p>
    <w:p w14:paraId="12587481" w14:textId="02DB0288" w:rsidR="009621C9" w:rsidRPr="002C2591" w:rsidRDefault="009621C9" w:rsidP="009621C9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CB0FB4">
        <w:t>综合各项分析结果来看，对于</w:t>
      </w:r>
      <w:r>
        <w:rPr>
          <w:rFonts w:hint="eastAsia"/>
        </w:rPr>
        <w:t>72</w:t>
      </w:r>
      <w:r w:rsidRPr="00CB0FB4">
        <w:t>B</w:t>
      </w:r>
      <w:r w:rsidRPr="00CB0FB4">
        <w:t>模型，建议采用</w:t>
      </w:r>
      <w:r w:rsidR="00B77511">
        <w:rPr>
          <w:rFonts w:hint="eastAsia"/>
        </w:rPr>
        <w:t>4</w:t>
      </w:r>
      <w:r w:rsidRPr="00CB0FB4">
        <w:t>张卡部署一个实例的方式。这种部署模式下，吞吐量曲线能够保持最佳的平稳性。</w:t>
      </w:r>
      <w:r>
        <w:rPr>
          <w:rFonts w:hint="eastAsia"/>
        </w:rPr>
        <w:t>同时首</w:t>
      </w:r>
      <w:r>
        <w:rPr>
          <w:rFonts w:hint="eastAsia"/>
        </w:rPr>
        <w:t>token</w:t>
      </w:r>
      <w:r>
        <w:rPr>
          <w:rFonts w:hint="eastAsia"/>
        </w:rPr>
        <w:t>延时也较低；</w:t>
      </w:r>
      <w:r w:rsidRPr="00CB0FB4">
        <w:t>并且，相较于使用多张卡部署一个实例，在单张卡上部署多个实例可获得更高的吞吐量。如此一来，能够在保障运行速度的同时，有效平衡成本投入，实现效益的最大化。</w:t>
      </w:r>
    </w:p>
    <w:p w14:paraId="3D5562F7" w14:textId="77777777" w:rsidR="008B30A7" w:rsidRDefault="00000000">
      <w:pPr>
        <w:pStyle w:val="1"/>
      </w:pPr>
      <w:bookmarkStart w:id="73" w:name="_Toc252266947"/>
      <w:bookmarkStart w:id="74" w:name="_Toc226875519"/>
      <w:bookmarkStart w:id="75" w:name="_Toc280627140"/>
      <w:bookmarkStart w:id="76" w:name="_Toc155193487"/>
      <w:r>
        <w:rPr>
          <w:rFonts w:hint="eastAsia"/>
        </w:rPr>
        <w:lastRenderedPageBreak/>
        <w:t>5</w:t>
      </w:r>
      <w:r>
        <w:rPr>
          <w:rFonts w:hint="eastAsia"/>
        </w:rPr>
        <w:t>附加</w:t>
      </w:r>
      <w:bookmarkEnd w:id="73"/>
      <w:bookmarkEnd w:id="74"/>
      <w:bookmarkEnd w:id="75"/>
      <w:bookmarkEnd w:id="76"/>
    </w:p>
    <w:p w14:paraId="0FC28163" w14:textId="77777777" w:rsidR="008B30A7" w:rsidRDefault="00000000">
      <w:pPr>
        <w:pStyle w:val="21"/>
      </w:pPr>
      <w:bookmarkStart w:id="77" w:name="_Toc252266948"/>
      <w:bookmarkStart w:id="78" w:name="_Toc226875520"/>
      <w:bookmarkStart w:id="79" w:name="_Toc155193488"/>
      <w:bookmarkStart w:id="80" w:name="_Toc280627141"/>
      <w:r>
        <w:rPr>
          <w:rFonts w:hint="eastAsia"/>
        </w:rPr>
        <w:t>附加其他未尽事宜</w:t>
      </w:r>
      <w:bookmarkStart w:id="81" w:name="_Toc226875521"/>
      <w:bookmarkEnd w:id="77"/>
      <w:bookmarkEnd w:id="78"/>
      <w:bookmarkEnd w:id="79"/>
      <w:bookmarkEnd w:id="80"/>
    </w:p>
    <w:p w14:paraId="33EA7CC5" w14:textId="77777777" w:rsidR="008B30A7" w:rsidRDefault="00000000">
      <w:pPr>
        <w:pStyle w:val="a3"/>
        <w:ind w:firstLine="480"/>
      </w:pPr>
      <w:r>
        <w:rPr>
          <w:rFonts w:hint="eastAsia"/>
        </w:rPr>
        <w:t>无。</w:t>
      </w:r>
    </w:p>
    <w:p w14:paraId="45C1682F" w14:textId="0CF39A00" w:rsidR="008B30A7" w:rsidRDefault="00000000">
      <w:pPr>
        <w:pStyle w:val="21"/>
      </w:pPr>
      <w:bookmarkStart w:id="82" w:name="_Toc155193489"/>
      <w:bookmarkStart w:id="83" w:name="_Toc252266949"/>
      <w:bookmarkStart w:id="84" w:name="_Toc280627142"/>
      <w:r>
        <w:rPr>
          <w:rFonts w:hint="eastAsia"/>
        </w:rPr>
        <w:t>附加</w:t>
      </w:r>
      <w:r w:rsidR="00780C4C">
        <w:rPr>
          <w:rFonts w:hint="eastAsia"/>
        </w:rPr>
        <w:t>性能</w:t>
      </w:r>
      <w:r>
        <w:rPr>
          <w:rFonts w:hint="eastAsia"/>
        </w:rPr>
        <w:t>测试</w:t>
      </w:r>
      <w:r>
        <w:rPr>
          <w:rFonts w:hint="eastAsia"/>
        </w:rPr>
        <w:t>BUG</w:t>
      </w:r>
      <w:r>
        <w:rPr>
          <w:rFonts w:hint="eastAsia"/>
        </w:rPr>
        <w:t>记录</w:t>
      </w:r>
      <w:bookmarkEnd w:id="81"/>
      <w:bookmarkEnd w:id="82"/>
      <w:bookmarkEnd w:id="83"/>
      <w:bookmarkEnd w:id="84"/>
    </w:p>
    <w:p w14:paraId="27C6AC04" w14:textId="77777777" w:rsidR="008B30A7" w:rsidRDefault="00000000">
      <w:pPr>
        <w:pStyle w:val="a3"/>
        <w:ind w:firstLine="480"/>
      </w:pPr>
      <w:r>
        <w:rPr>
          <w:rFonts w:hint="eastAsia"/>
        </w:rPr>
        <w:t>无。</w:t>
      </w:r>
    </w:p>
    <w:sectPr w:rsidR="008B30A7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418" w:bottom="1440" w:left="1418" w:header="851" w:footer="992" w:gutter="0"/>
      <w:pgNumType w:start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D2663" w14:textId="77777777" w:rsidR="00BF0BB8" w:rsidRDefault="00BF0BB8">
      <w:r>
        <w:separator/>
      </w:r>
    </w:p>
  </w:endnote>
  <w:endnote w:type="continuationSeparator" w:id="0">
    <w:p w14:paraId="65BA6745" w14:textId="77777777" w:rsidR="00BF0BB8" w:rsidRDefault="00BF0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xedsys">
    <w:altName w:val="Times New Roman"/>
    <w:charset w:val="00"/>
    <w:family w:val="roma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E8CA" w14:textId="77777777" w:rsidR="008B30A7" w:rsidRDefault="008B30A7">
    <w:pPr>
      <w:pStyle w:val="af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1EFD7" w14:textId="77777777" w:rsidR="008B30A7" w:rsidRDefault="00000000">
    <w:pPr>
      <w:pStyle w:val="afd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33DE649" wp14:editId="78B83058">
              <wp:simplePos x="0" y="0"/>
              <wp:positionH relativeFrom="column">
                <wp:posOffset>-114300</wp:posOffset>
              </wp:positionH>
              <wp:positionV relativeFrom="paragraph">
                <wp:posOffset>-629920</wp:posOffset>
              </wp:positionV>
              <wp:extent cx="5486400" cy="594360"/>
              <wp:effectExtent l="0" t="0" r="0" b="0"/>
              <wp:wrapNone/>
              <wp:docPr id="1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86400" cy="594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E8E149" w14:textId="77777777" w:rsidR="008B30A7" w:rsidRDefault="00000000">
                          <w:pPr>
                            <w:pStyle w:val="text"/>
                            <w:widowControl/>
                            <w:adjustRightInd/>
                            <w:spacing w:after="0" w:line="300" w:lineRule="auto"/>
                            <w:jc w:val="center"/>
                            <w:textAlignment w:val="auto"/>
                            <w:rPr>
                              <w:rFonts w:ascii="宋体" w:hAnsi="宋体"/>
                              <w:b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  <w:lang w:eastAsia="zh-CN"/>
                            </w:rPr>
                            <w:t>本文档及其所含信息为机密材料,由北京思特奇信息技术股份有限公司拥有</w:t>
                          </w:r>
                        </w:p>
                        <w:p w14:paraId="0D179D17" w14:textId="40774223" w:rsidR="008B30A7" w:rsidRDefault="00000000">
                          <w:pPr>
                            <w:pStyle w:val="text"/>
                            <w:widowControl/>
                            <w:adjustRightInd/>
                            <w:spacing w:after="0" w:line="300" w:lineRule="auto"/>
                            <w:jc w:val="center"/>
                            <w:textAlignment w:val="auto"/>
                            <w:rPr>
                              <w:b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  <w:lang w:eastAsia="zh-CN"/>
                            </w:rPr>
                            <w:t xml:space="preserve">未经书面授权，不得对外泄露  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  <w:lang w:eastAsia="zh-CN"/>
                            </w:rPr>
                            <w:t>OPYRIGHT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t xml:space="preserve"> © 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instrText xml:space="preserve"> SAVEDATE  \@ "yyyy"  \* MERGEFORMAT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471127">
                            <w:rPr>
                              <w:rFonts w:ascii="Arial" w:hAnsi="Arial" w:cs="Arial"/>
                              <w:b/>
                              <w:noProof/>
                              <w:sz w:val="21"/>
                              <w:szCs w:val="21"/>
                            </w:rPr>
                            <w:t>2025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</w:rPr>
                            <w:t>保留所有</w:t>
                          </w: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  <w:lang w:eastAsia="zh-CN"/>
                            </w:rPr>
                            <w:t>权利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DE64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9pt;margin-top:-49.6pt;width:6in;height:46.8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" filled="f" stroked="f">
              <v:textbox>
                <w:txbxContent>
                  <w:p w14:paraId="7CE8E149" w14:textId="77777777" w:rsidR="008B30A7" w:rsidRDefault="00000000">
                    <w:pPr>
                      <w:pStyle w:val="text"/>
                      <w:widowControl/>
                      <w:adjustRightInd/>
                      <w:spacing w:after="0" w:line="300" w:lineRule="auto"/>
                      <w:jc w:val="center"/>
                      <w:textAlignment w:val="auto"/>
                      <w:rPr>
                        <w:rFonts w:ascii="宋体" w:hAnsi="宋体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  <w:lang w:eastAsia="zh-CN"/>
                      </w:rPr>
                      <w:t>本文档及其所含信息为机密材料,由北京思特奇信息技术股份有限公司拥有</w:t>
                    </w:r>
                  </w:p>
                  <w:p w14:paraId="0D179D17" w14:textId="40774223" w:rsidR="008B30A7" w:rsidRDefault="00000000">
                    <w:pPr>
                      <w:pStyle w:val="text"/>
                      <w:widowControl/>
                      <w:adjustRightInd/>
                      <w:spacing w:after="0" w:line="300" w:lineRule="auto"/>
                      <w:jc w:val="center"/>
                      <w:textAlignment w:val="auto"/>
                      <w:rPr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  <w:lang w:eastAsia="zh-CN"/>
                      </w:rPr>
                      <w:t xml:space="preserve">未经书面授权，不得对外泄露  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t>C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  <w:lang w:eastAsia="zh-CN"/>
                      </w:rPr>
                      <w:t>OPYRIGHT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t xml:space="preserve"> © 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instrText xml:space="preserve"> SAVEDATE  \@ "yyyy"  \* MERGEFORMAT </w:instrTex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fldChar w:fldCharType="separate"/>
                    </w:r>
                    <w:r w:rsidR="00471127">
                      <w:rPr>
                        <w:rFonts w:ascii="Arial" w:hAnsi="Arial" w:cs="Arial"/>
                        <w:b/>
                        <w:noProof/>
                        <w:sz w:val="21"/>
                        <w:szCs w:val="21"/>
                      </w:rPr>
                      <w:t>2025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</w:rPr>
                      <w:t>保留所有</w:t>
                    </w: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  <w:lang w:eastAsia="zh-CN"/>
                      </w:rPr>
                      <w:t>权利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CF1BF" w14:textId="77777777" w:rsidR="008B30A7" w:rsidRDefault="008B30A7">
    <w:pPr>
      <w:pStyle w:val="afd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E766" w14:textId="77777777" w:rsidR="008B30A7" w:rsidRDefault="008B30A7">
    <w:pPr>
      <w:pStyle w:val="afd"/>
      <w:spacing w:after="12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1901D" w14:textId="77777777" w:rsidR="008B30A7" w:rsidRDefault="00000000">
    <w:pPr>
      <w:pStyle w:val="a1"/>
      <w:numPr>
        <w:ilvl w:val="0"/>
        <w:numId w:val="0"/>
      </w:numPr>
      <w:pBdr>
        <w:top w:val="single" w:sz="4" w:space="1" w:color="auto"/>
      </w:pBdr>
      <w:snapToGrid w:val="0"/>
      <w:spacing w:line="220" w:lineRule="atLeast"/>
      <w:rPr>
        <w:color w:val="auto"/>
        <w:sz w:val="18"/>
      </w:rPr>
    </w:pPr>
    <w:r>
      <w:rPr>
        <w:rFonts w:hint="eastAsia"/>
        <w:b/>
        <w:color w:val="000000"/>
        <w:sz w:val="18"/>
      </w:rPr>
      <w:t>北京思特奇信息技术股份有限公司</w:t>
    </w:r>
    <w:r>
      <w:rPr>
        <w:rFonts w:hint="eastAsia"/>
        <w:sz w:val="18"/>
      </w:rPr>
      <w:t xml:space="preserve"> </w:t>
    </w:r>
    <w:r>
      <w:rPr>
        <w:rFonts w:hint="eastAsia"/>
        <w:sz w:val="18"/>
      </w:rPr>
      <w:tab/>
      <w:t xml:space="preserve">        </w:t>
    </w:r>
    <w:r>
      <w:rPr>
        <w:rFonts w:hint="eastAsia"/>
        <w:color w:val="auto"/>
        <w:sz w:val="18"/>
      </w:rPr>
      <w:t>地址：北京市海淀区中关村南大街6号中电信息大厦16层(100086)</w:t>
    </w:r>
  </w:p>
  <w:p w14:paraId="06326ADA" w14:textId="77777777" w:rsidR="008B30A7" w:rsidRDefault="00000000">
    <w:pPr>
      <w:pStyle w:val="a1"/>
      <w:numPr>
        <w:ilvl w:val="0"/>
        <w:numId w:val="0"/>
      </w:numPr>
      <w:snapToGrid w:val="0"/>
      <w:spacing w:line="220" w:lineRule="atLeast"/>
    </w:pPr>
    <w:r>
      <w:rPr>
        <w:rFonts w:hint="eastAsia"/>
        <w:color w:val="auto"/>
        <w:sz w:val="18"/>
      </w:rPr>
      <w:t>电话 (</w:t>
    </w:r>
    <w:r>
      <w:rPr>
        <w:color w:val="auto"/>
        <w:sz w:val="18"/>
      </w:rPr>
      <w:t>Tel</w:t>
    </w:r>
    <w:r>
      <w:rPr>
        <w:rFonts w:hint="eastAsia"/>
        <w:color w:val="auto"/>
        <w:sz w:val="18"/>
      </w:rPr>
      <w:t>) ：</w:t>
    </w:r>
    <w:r>
      <w:rPr>
        <w:color w:val="auto"/>
        <w:sz w:val="18"/>
      </w:rPr>
      <w:t>(010)</w:t>
    </w:r>
    <w:r>
      <w:rPr>
        <w:rFonts w:hint="eastAsia"/>
        <w:color w:val="auto"/>
        <w:sz w:val="18"/>
      </w:rPr>
      <w:t xml:space="preserve">  58856600   </w:t>
    </w:r>
    <w:r>
      <w:rPr>
        <w:rFonts w:hint="eastAsia"/>
        <w:color w:val="auto"/>
        <w:sz w:val="18"/>
      </w:rPr>
      <w:tab/>
    </w:r>
    <w:r>
      <w:rPr>
        <w:rFonts w:hint="eastAsia"/>
        <w:color w:val="auto"/>
        <w:sz w:val="18"/>
      </w:rPr>
      <w:tab/>
      <w:t xml:space="preserve">                                   传真 (</w:t>
    </w:r>
    <w:r>
      <w:rPr>
        <w:color w:val="auto"/>
        <w:sz w:val="18"/>
      </w:rPr>
      <w:t>Fax</w:t>
    </w:r>
    <w:r>
      <w:rPr>
        <w:rFonts w:hint="eastAsia"/>
        <w:color w:val="auto"/>
        <w:sz w:val="18"/>
      </w:rPr>
      <w:t>)：</w:t>
    </w:r>
    <w:r>
      <w:rPr>
        <w:color w:val="auto"/>
        <w:sz w:val="18"/>
      </w:rPr>
      <w:t>(010)</w:t>
    </w:r>
    <w:r>
      <w:rPr>
        <w:rFonts w:hint="eastAsia"/>
        <w:color w:val="auto"/>
        <w:sz w:val="18"/>
      </w:rPr>
      <w:t xml:space="preserve">  </w:t>
    </w:r>
    <w:r>
      <w:rPr>
        <w:color w:val="auto"/>
        <w:sz w:val="18"/>
      </w:rPr>
      <w:t>82193709</w:t>
    </w:r>
    <w:r>
      <w:rPr>
        <w:rFonts w:hint="eastAsia"/>
        <w:color w:val="auto"/>
        <w:sz w:val="18"/>
      </w:rPr>
      <w:t xml:space="preserve"> </w:t>
    </w:r>
  </w:p>
  <w:p w14:paraId="5739D727" w14:textId="77777777" w:rsidR="008B30A7" w:rsidRDefault="00000000">
    <w:pPr>
      <w:pStyle w:val="afd"/>
      <w:pBdr>
        <w:top w:val="single" w:sz="4" w:space="0" w:color="auto"/>
      </w:pBdr>
      <w:jc w:val="center"/>
    </w:pPr>
    <w:r>
      <w:rPr>
        <w:rFonts w:hint="eastAsia"/>
        <w:b/>
      </w:rPr>
      <w:t>第</w:t>
    </w:r>
    <w:r>
      <w:rPr>
        <w:rFonts w:hint="eastAsia"/>
        <w:b/>
      </w:rPr>
      <w:t xml:space="preserve"> </w:t>
    </w:r>
    <w:r>
      <w:rPr>
        <w:rStyle w:val="affb"/>
        <w:b/>
      </w:rPr>
      <w:fldChar w:fldCharType="begin"/>
    </w:r>
    <w:r>
      <w:rPr>
        <w:rStyle w:val="affb"/>
        <w:b/>
      </w:rPr>
      <w:instrText xml:space="preserve"> PAGE </w:instrText>
    </w:r>
    <w:r>
      <w:rPr>
        <w:rStyle w:val="affb"/>
        <w:b/>
      </w:rPr>
      <w:fldChar w:fldCharType="separate"/>
    </w:r>
    <w:r>
      <w:rPr>
        <w:rStyle w:val="affb"/>
        <w:b/>
      </w:rPr>
      <w:t>4</w:t>
    </w:r>
    <w:r>
      <w:rPr>
        <w:rStyle w:val="affb"/>
        <w:b/>
      </w:rPr>
      <w:fldChar w:fldCharType="end"/>
    </w:r>
    <w:r>
      <w:rPr>
        <w:rFonts w:hint="eastAsia"/>
        <w:b/>
      </w:rPr>
      <w:t xml:space="preserve"> </w:t>
    </w:r>
    <w:r>
      <w:rPr>
        <w:rFonts w:hint="eastAsia"/>
        <w:b/>
      </w:rPr>
      <w:t>页</w:t>
    </w:r>
    <w:r>
      <w:rPr>
        <w:rFonts w:hint="eastAsia"/>
        <w:b/>
      </w:rPr>
      <w:t xml:space="preserve"> </w:t>
    </w:r>
    <w:r>
      <w:rPr>
        <w:rFonts w:hint="eastAsia"/>
        <w:b/>
      </w:rPr>
      <w:t>共</w:t>
    </w:r>
    <w:r>
      <w:rPr>
        <w:rFonts w:hint="eastAsia"/>
        <w:b/>
      </w:rPr>
      <w:t xml:space="preserve"> </w:t>
    </w:r>
    <w:r>
      <w:rPr>
        <w:rStyle w:val="affb"/>
        <w:b/>
      </w:rPr>
      <w:fldChar w:fldCharType="begin"/>
    </w:r>
    <w:r>
      <w:rPr>
        <w:rStyle w:val="affb"/>
        <w:b/>
      </w:rPr>
      <w:instrText xml:space="preserve"> NUMPAGES </w:instrText>
    </w:r>
    <w:r>
      <w:rPr>
        <w:rStyle w:val="affb"/>
        <w:b/>
      </w:rPr>
      <w:fldChar w:fldCharType="separate"/>
    </w:r>
    <w:r>
      <w:rPr>
        <w:rStyle w:val="affb"/>
        <w:b/>
      </w:rPr>
      <w:t>10</w:t>
    </w:r>
    <w:r>
      <w:rPr>
        <w:rStyle w:val="affb"/>
        <w:b/>
      </w:rPr>
      <w:fldChar w:fldCharType="end"/>
    </w:r>
    <w:r>
      <w:rPr>
        <w:rFonts w:hint="eastAsia"/>
        <w:b/>
      </w:rPr>
      <w:t xml:space="preserve"> </w:t>
    </w:r>
    <w:r>
      <w:rPr>
        <w:rFonts w:hint="eastAsia"/>
        <w:b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F1741" w14:textId="77777777" w:rsidR="008B30A7" w:rsidRDefault="008B30A7">
    <w:pPr>
      <w:pStyle w:val="afd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51562" w14:textId="77777777" w:rsidR="00BF0BB8" w:rsidRDefault="00BF0BB8">
      <w:r>
        <w:separator/>
      </w:r>
    </w:p>
  </w:footnote>
  <w:footnote w:type="continuationSeparator" w:id="0">
    <w:p w14:paraId="073EE3A2" w14:textId="77777777" w:rsidR="00BF0BB8" w:rsidRDefault="00BF0B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0A61A" w14:textId="77777777" w:rsidR="008B30A7" w:rsidRDefault="008B30A7">
    <w:pPr>
      <w:pStyle w:val="af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3623F" w14:textId="77777777" w:rsidR="008B30A7" w:rsidRDefault="008B30A7">
    <w:pPr>
      <w:pStyle w:val="aff0"/>
      <w:pBdr>
        <w:bottom w:val="none" w:sz="0" w:space="0" w:color="auto"/>
      </w:pBdr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1CC9F" w14:textId="77777777" w:rsidR="008B30A7" w:rsidRDefault="008B30A7">
    <w:pPr>
      <w:pStyle w:val="aff0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A2C16" w14:textId="77777777" w:rsidR="008B30A7" w:rsidRDefault="008B30A7"/>
  <w:p w14:paraId="62BA267A" w14:textId="77777777" w:rsidR="008B30A7" w:rsidRDefault="008B30A7"/>
  <w:p w14:paraId="1A62F209" w14:textId="77777777" w:rsidR="008B30A7" w:rsidRDefault="008B30A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8B955" w14:textId="4EC3DC3C" w:rsidR="008B30A7" w:rsidRDefault="007F5A79">
    <w:pPr>
      <w:pStyle w:val="aff0"/>
      <w:tabs>
        <w:tab w:val="right" w:pos="8460"/>
      </w:tabs>
      <w:ind w:right="44"/>
      <w:jc w:val="both"/>
      <w:rPr>
        <w:b/>
        <w:szCs w:val="21"/>
      </w:rPr>
    </w:pPr>
    <w:r>
      <w:rPr>
        <w:rFonts w:hint="eastAsia"/>
        <w:b/>
        <w:sz w:val="21"/>
        <w:szCs w:val="21"/>
      </w:rPr>
      <w:t>九思</w:t>
    </w:r>
    <w:r w:rsidR="000529FF">
      <w:rPr>
        <w:rFonts w:hint="eastAsia"/>
        <w:b/>
        <w:sz w:val="21"/>
        <w:szCs w:val="21"/>
      </w:rPr>
      <w:t>大模型推理</w:t>
    </w:r>
    <w:r>
      <w:rPr>
        <w:rFonts w:hint="eastAsia"/>
        <w:b/>
        <w:sz w:val="21"/>
        <w:szCs w:val="21"/>
      </w:rPr>
      <w:t>服务</w:t>
    </w:r>
    <w:r w:rsidR="00780C4C">
      <w:rPr>
        <w:rFonts w:hint="eastAsia"/>
        <w:b/>
        <w:sz w:val="21"/>
        <w:szCs w:val="21"/>
      </w:rPr>
      <w:t>性能</w:t>
    </w:r>
    <w:r>
      <w:rPr>
        <w:rFonts w:hint="eastAsia"/>
        <w:b/>
        <w:sz w:val="21"/>
        <w:szCs w:val="21"/>
      </w:rPr>
      <w:t>测试报告</w:t>
    </w:r>
    <w:r>
      <w:rPr>
        <w:rFonts w:hint="eastAsia"/>
        <w:b/>
        <w:sz w:val="21"/>
        <w:szCs w:val="21"/>
      </w:rPr>
      <w:t xml:space="preserve"> </w:t>
    </w:r>
    <w:r>
      <w:rPr>
        <w:rFonts w:hint="eastAsia"/>
      </w:rPr>
      <w:t xml:space="preserve">     </w:t>
    </w:r>
    <w:r w:rsidR="000529FF">
      <w:rPr>
        <w:rFonts w:hint="eastAsia"/>
      </w:rPr>
      <w:t xml:space="preserve">         </w:t>
    </w:r>
    <w:r>
      <w:rPr>
        <w:rFonts w:hint="eastAsia"/>
      </w:rPr>
      <w:t xml:space="preserve">                          </w:t>
    </w:r>
    <w:r>
      <w:rPr>
        <w:noProof/>
      </w:rPr>
      <w:drawing>
        <wp:inline distT="0" distB="0" distL="0" distR="0" wp14:anchorId="4D239828" wp14:editId="69910E92">
          <wp:extent cx="929640" cy="394970"/>
          <wp:effectExtent l="0" t="0" r="3810" b="5080"/>
          <wp:docPr id="5" name="图片 5" descr="思特奇logo@心相通信相连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思特奇logo@心相通信相连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9640" cy="3952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67CE" w14:textId="77777777" w:rsidR="008B30A7" w:rsidRDefault="008B30A7">
    <w:pPr>
      <w:pStyle w:val="aff0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4592"/>
        </w:tabs>
        <w:ind w:leftChars="800" w:left="4592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7A70CCB"/>
    <w:multiLevelType w:val="multilevel"/>
    <w:tmpl w:val="17A70CCB"/>
    <w:lvl w:ilvl="0">
      <w:start w:val="1"/>
      <w:numFmt w:val="bullet"/>
      <w:pStyle w:val="51"/>
      <w:lvlText w:val=""/>
      <w:lvlJc w:val="left"/>
      <w:pPr>
        <w:tabs>
          <w:tab w:val="left" w:pos="990"/>
        </w:tabs>
        <w:ind w:left="737" w:hanging="107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 w15:restartNumberingAfterBreak="0">
    <w:nsid w:val="3E0167B2"/>
    <w:multiLevelType w:val="multilevel"/>
    <w:tmpl w:val="3E0167B2"/>
    <w:lvl w:ilvl="0">
      <w:start w:val="1"/>
      <w:numFmt w:val="bullet"/>
      <w:pStyle w:val="a1"/>
      <w:lvlText w:val="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E7107F0"/>
    <w:multiLevelType w:val="multilevel"/>
    <w:tmpl w:val="4E7107F0"/>
    <w:lvl w:ilvl="0">
      <w:start w:val="1"/>
      <w:numFmt w:val="bullet"/>
      <w:pStyle w:val="41"/>
      <w:lvlText w:val=""/>
      <w:lvlJc w:val="left"/>
      <w:pPr>
        <w:tabs>
          <w:tab w:val="left" w:pos="520"/>
        </w:tabs>
        <w:ind w:left="520" w:hanging="420"/>
      </w:pPr>
      <w:rPr>
        <w:rFonts w:ascii="Wingdings" w:hAnsi="Wingdings" w:hint="default"/>
      </w:rPr>
    </w:lvl>
    <w:lvl w:ilvl="1">
      <w:start w:val="1"/>
      <w:numFmt w:val="decimal"/>
      <w:suff w:val="nothing"/>
      <w:lvlText w:val="%2.%1 "/>
      <w:lvlJc w:val="left"/>
      <w:pPr>
        <w:ind w:left="420" w:firstLine="0"/>
      </w:pPr>
      <w:rPr>
        <w:rFonts w:hint="eastAsia"/>
      </w:rPr>
    </w:lvl>
    <w:lvl w:ilvl="2">
      <w:start w:val="1"/>
      <w:numFmt w:val="decimal"/>
      <w:suff w:val="nothing"/>
      <w:lvlText w:val="%1.%2.%3 "/>
      <w:lvlJc w:val="left"/>
      <w:pPr>
        <w:ind w:left="420" w:firstLine="0"/>
      </w:pPr>
      <w:rPr>
        <w:rFonts w:hint="eastAsia"/>
      </w:rPr>
    </w:lvl>
    <w:lvl w:ilvl="3">
      <w:start w:val="1"/>
      <w:numFmt w:val="decimal"/>
      <w:suff w:val="nothing"/>
      <w:lvlText w:val="%1.%2.%3.%4 "/>
      <w:lvlJc w:val="left"/>
      <w:pPr>
        <w:ind w:left="420" w:firstLine="0"/>
      </w:pPr>
      <w:rPr>
        <w:rFonts w:hint="eastAsia"/>
      </w:rPr>
    </w:lvl>
    <w:lvl w:ilvl="4">
      <w:start w:val="1"/>
      <w:numFmt w:val="decimal"/>
      <w:suff w:val="nothing"/>
      <w:lvlText w:val="%1.%2.%3.%4.%5 "/>
      <w:lvlJc w:val="left"/>
      <w:pPr>
        <w:ind w:left="420" w:firstLine="0"/>
      </w:pPr>
      <w:rPr>
        <w:rFonts w:hint="eastAsia"/>
      </w:rPr>
    </w:lvl>
    <w:lvl w:ilvl="5">
      <w:start w:val="1"/>
      <w:numFmt w:val="decimal"/>
      <w:suff w:val="nothing"/>
      <w:lvlText w:val="%1.%2.%3.%4.%5.%6 "/>
      <w:lvlJc w:val="left"/>
      <w:pPr>
        <w:ind w:left="420" w:firstLine="0"/>
      </w:pPr>
      <w:rPr>
        <w:rFonts w:hint="eastAsia"/>
      </w:rPr>
    </w:lvl>
    <w:lvl w:ilvl="6">
      <w:start w:val="1"/>
      <w:numFmt w:val="decimal"/>
      <w:suff w:val="nothing"/>
      <w:lvlText w:val="%7."/>
      <w:lvlJc w:val="left"/>
      <w:pPr>
        <w:ind w:left="42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2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420" w:firstLine="0"/>
      </w:pPr>
      <w:rPr>
        <w:rFonts w:hint="eastAsia"/>
      </w:rPr>
    </w:lvl>
  </w:abstractNum>
  <w:abstractNum w:abstractNumId="13" w15:restartNumberingAfterBreak="0">
    <w:nsid w:val="5495164A"/>
    <w:multiLevelType w:val="multilevel"/>
    <w:tmpl w:val="5495164A"/>
    <w:lvl w:ilvl="0">
      <w:start w:val="1"/>
      <w:numFmt w:val="bullet"/>
      <w:pStyle w:val="7"/>
      <w:lvlText w:val=""/>
      <w:lvlJc w:val="left"/>
      <w:pPr>
        <w:tabs>
          <w:tab w:val="left" w:pos="820"/>
        </w:tabs>
        <w:ind w:left="8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 w15:restartNumberingAfterBreak="0">
    <w:nsid w:val="621D3DF3"/>
    <w:multiLevelType w:val="multilevel"/>
    <w:tmpl w:val="621D3DF3"/>
    <w:lvl w:ilvl="0">
      <w:start w:val="1"/>
      <w:numFmt w:val="bullet"/>
      <w:pStyle w:val="6"/>
      <w:lvlText w:val=""/>
      <w:lvlJc w:val="left"/>
      <w:pPr>
        <w:tabs>
          <w:tab w:val="left" w:pos="820"/>
        </w:tabs>
        <w:ind w:left="8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 w15:restartNumberingAfterBreak="0">
    <w:nsid w:val="748A2F99"/>
    <w:multiLevelType w:val="multilevel"/>
    <w:tmpl w:val="748A2F99"/>
    <w:lvl w:ilvl="0">
      <w:start w:val="1"/>
      <w:numFmt w:val="decimal"/>
      <w:pStyle w:val="1"/>
      <w:suff w:val="nothing"/>
      <w:lvlText w:val="%1.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1"/>
      <w:suff w:val="nothing"/>
      <w:lvlText w:val="%1.%2. "/>
      <w:lvlJc w:val="left"/>
      <w:pPr>
        <w:ind w:left="284" w:firstLine="0"/>
      </w:pPr>
      <w:rPr>
        <w:rFonts w:hint="eastAsia"/>
      </w:rPr>
    </w:lvl>
    <w:lvl w:ilvl="2">
      <w:start w:val="1"/>
      <w:numFmt w:val="decimal"/>
      <w:pStyle w:val="31"/>
      <w:suff w:val="nothing"/>
      <w:lvlText w:val="%1.%2.%3.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2"/>
      <w:suff w:val="nothing"/>
      <w:lvlText w:val="%1.%2.%3.%4.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2"/>
      <w:suff w:val="nothing"/>
      <w:lvlText w:val="%1.%2.%3.%4.%5.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0"/>
      <w:suff w:val="nothing"/>
      <w:lvlText w:val="%1.%2.%3.%4.%5.%6.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10"/>
      <w:suff w:val="nothing"/>
      <w:lvlText w:val="%7. "/>
      <w:lvlJc w:val="left"/>
      <w:pPr>
        <w:ind w:left="568" w:firstLine="0"/>
      </w:pPr>
      <w:rPr>
        <w:rFonts w:hint="eastAsia"/>
      </w:rPr>
    </w:lvl>
    <w:lvl w:ilvl="7">
      <w:start w:val="1"/>
      <w:numFmt w:val="decimal"/>
      <w:pStyle w:val="22"/>
      <w:suff w:val="nothing"/>
      <w:lvlText w:val="%8). "/>
      <w:lvlJc w:val="left"/>
      <w:pPr>
        <w:ind w:left="0" w:firstLine="0"/>
      </w:pPr>
      <w:rPr>
        <w:rFonts w:hint="eastAsia"/>
      </w:rPr>
    </w:lvl>
    <w:lvl w:ilvl="8">
      <w:start w:val="1"/>
      <w:numFmt w:val="upperLetter"/>
      <w:pStyle w:val="32"/>
      <w:suff w:val="nothing"/>
      <w:lvlText w:val="%9. "/>
      <w:lvlJc w:val="left"/>
      <w:pPr>
        <w:ind w:left="0" w:firstLine="0"/>
      </w:pPr>
      <w:rPr>
        <w:rFonts w:hint="eastAsia"/>
      </w:rPr>
    </w:lvl>
  </w:abstractNum>
  <w:num w:numId="1" w16cid:durableId="1366248647">
    <w:abstractNumId w:val="15"/>
  </w:num>
  <w:num w:numId="2" w16cid:durableId="1797136862">
    <w:abstractNumId w:val="3"/>
  </w:num>
  <w:num w:numId="3" w16cid:durableId="915283870">
    <w:abstractNumId w:val="5"/>
  </w:num>
  <w:num w:numId="4" w16cid:durableId="753934707">
    <w:abstractNumId w:val="8"/>
  </w:num>
  <w:num w:numId="5" w16cid:durableId="1511681839">
    <w:abstractNumId w:val="9"/>
  </w:num>
  <w:num w:numId="6" w16cid:durableId="656112985">
    <w:abstractNumId w:val="6"/>
  </w:num>
  <w:num w:numId="7" w16cid:durableId="1296906019">
    <w:abstractNumId w:val="2"/>
  </w:num>
  <w:num w:numId="8" w16cid:durableId="238292739">
    <w:abstractNumId w:val="7"/>
  </w:num>
  <w:num w:numId="9" w16cid:durableId="1792161872">
    <w:abstractNumId w:val="4"/>
  </w:num>
  <w:num w:numId="10" w16cid:durableId="366180196">
    <w:abstractNumId w:val="1"/>
  </w:num>
  <w:num w:numId="11" w16cid:durableId="1861777804">
    <w:abstractNumId w:val="0"/>
  </w:num>
  <w:num w:numId="12" w16cid:durableId="1984196532">
    <w:abstractNumId w:val="12"/>
  </w:num>
  <w:num w:numId="13" w16cid:durableId="1191990587">
    <w:abstractNumId w:val="10"/>
  </w:num>
  <w:num w:numId="14" w16cid:durableId="1381636539">
    <w:abstractNumId w:val="14"/>
  </w:num>
  <w:num w:numId="15" w16cid:durableId="100880288">
    <w:abstractNumId w:val="13"/>
  </w:num>
  <w:num w:numId="16" w16cid:durableId="14815326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embedSystemFonts/>
  <w:bordersDoNotSurroundHeader/>
  <w:bordersDoNotSurroundFooter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77E6"/>
    <w:rsid w:val="00001951"/>
    <w:rsid w:val="00002482"/>
    <w:rsid w:val="00004443"/>
    <w:rsid w:val="00010EA7"/>
    <w:rsid w:val="000117C1"/>
    <w:rsid w:val="000160EA"/>
    <w:rsid w:val="00016B67"/>
    <w:rsid w:val="00022292"/>
    <w:rsid w:val="00030CF3"/>
    <w:rsid w:val="0003775C"/>
    <w:rsid w:val="0003795D"/>
    <w:rsid w:val="00050466"/>
    <w:rsid w:val="000529FF"/>
    <w:rsid w:val="00062004"/>
    <w:rsid w:val="0006737A"/>
    <w:rsid w:val="00082AE1"/>
    <w:rsid w:val="00082CEC"/>
    <w:rsid w:val="00084DB8"/>
    <w:rsid w:val="000879B2"/>
    <w:rsid w:val="0009139E"/>
    <w:rsid w:val="00092820"/>
    <w:rsid w:val="00095BFD"/>
    <w:rsid w:val="000A1805"/>
    <w:rsid w:val="000A6022"/>
    <w:rsid w:val="000B09A0"/>
    <w:rsid w:val="000B2060"/>
    <w:rsid w:val="000D6F47"/>
    <w:rsid w:val="000E245C"/>
    <w:rsid w:val="000E27ED"/>
    <w:rsid w:val="000F583B"/>
    <w:rsid w:val="00114FEC"/>
    <w:rsid w:val="00115522"/>
    <w:rsid w:val="00115955"/>
    <w:rsid w:val="00122764"/>
    <w:rsid w:val="001318D4"/>
    <w:rsid w:val="0013594F"/>
    <w:rsid w:val="001405EB"/>
    <w:rsid w:val="001527AC"/>
    <w:rsid w:val="00154CE2"/>
    <w:rsid w:val="00155B98"/>
    <w:rsid w:val="00165915"/>
    <w:rsid w:val="00183A29"/>
    <w:rsid w:val="00183FF5"/>
    <w:rsid w:val="001879CD"/>
    <w:rsid w:val="001A1B90"/>
    <w:rsid w:val="001A563C"/>
    <w:rsid w:val="001A5B04"/>
    <w:rsid w:val="001B2904"/>
    <w:rsid w:val="001C51C3"/>
    <w:rsid w:val="001D5EB7"/>
    <w:rsid w:val="001D6263"/>
    <w:rsid w:val="001F1436"/>
    <w:rsid w:val="001F4C60"/>
    <w:rsid w:val="001F5FAE"/>
    <w:rsid w:val="001F6C5F"/>
    <w:rsid w:val="001F7777"/>
    <w:rsid w:val="00206915"/>
    <w:rsid w:val="00220836"/>
    <w:rsid w:val="002225F8"/>
    <w:rsid w:val="002416E3"/>
    <w:rsid w:val="00242344"/>
    <w:rsid w:val="00253A9F"/>
    <w:rsid w:val="002559F1"/>
    <w:rsid w:val="0027255A"/>
    <w:rsid w:val="0028170A"/>
    <w:rsid w:val="00281E73"/>
    <w:rsid w:val="002A1BC0"/>
    <w:rsid w:val="002A537C"/>
    <w:rsid w:val="002B6A07"/>
    <w:rsid w:val="002C2591"/>
    <w:rsid w:val="002C5826"/>
    <w:rsid w:val="002C585C"/>
    <w:rsid w:val="002C5C5D"/>
    <w:rsid w:val="002C6C8E"/>
    <w:rsid w:val="002D2ECE"/>
    <w:rsid w:val="002D710F"/>
    <w:rsid w:val="002E068D"/>
    <w:rsid w:val="002E4AF1"/>
    <w:rsid w:val="002E5483"/>
    <w:rsid w:val="002F2B46"/>
    <w:rsid w:val="002F34D1"/>
    <w:rsid w:val="00301F6B"/>
    <w:rsid w:val="00305F81"/>
    <w:rsid w:val="0031445F"/>
    <w:rsid w:val="003209AC"/>
    <w:rsid w:val="00325B7F"/>
    <w:rsid w:val="00340F56"/>
    <w:rsid w:val="00341033"/>
    <w:rsid w:val="00341DA2"/>
    <w:rsid w:val="00343687"/>
    <w:rsid w:val="0035194F"/>
    <w:rsid w:val="00353882"/>
    <w:rsid w:val="003643F3"/>
    <w:rsid w:val="00377F46"/>
    <w:rsid w:val="00381CB3"/>
    <w:rsid w:val="00382AC9"/>
    <w:rsid w:val="00391BF0"/>
    <w:rsid w:val="003A26D4"/>
    <w:rsid w:val="003B32A4"/>
    <w:rsid w:val="003B7E0B"/>
    <w:rsid w:val="003C4C18"/>
    <w:rsid w:val="003C6AC3"/>
    <w:rsid w:val="003D0707"/>
    <w:rsid w:val="003D1C90"/>
    <w:rsid w:val="003D4038"/>
    <w:rsid w:val="003D6821"/>
    <w:rsid w:val="003E49A5"/>
    <w:rsid w:val="003E60F0"/>
    <w:rsid w:val="003E6273"/>
    <w:rsid w:val="003F470F"/>
    <w:rsid w:val="003F7BDA"/>
    <w:rsid w:val="00404FAE"/>
    <w:rsid w:val="0041167F"/>
    <w:rsid w:val="00413CEF"/>
    <w:rsid w:val="00420DBC"/>
    <w:rsid w:val="004227BF"/>
    <w:rsid w:val="004235F5"/>
    <w:rsid w:val="00424CF0"/>
    <w:rsid w:val="00427BD9"/>
    <w:rsid w:val="004312A1"/>
    <w:rsid w:val="004329E9"/>
    <w:rsid w:val="00433143"/>
    <w:rsid w:val="0043603A"/>
    <w:rsid w:val="00440B24"/>
    <w:rsid w:val="004430BE"/>
    <w:rsid w:val="00443BA8"/>
    <w:rsid w:val="00453003"/>
    <w:rsid w:val="004547C3"/>
    <w:rsid w:val="00457CAA"/>
    <w:rsid w:val="00470CA4"/>
    <w:rsid w:val="00471127"/>
    <w:rsid w:val="00474ED9"/>
    <w:rsid w:val="004828A5"/>
    <w:rsid w:val="004844B9"/>
    <w:rsid w:val="00487D86"/>
    <w:rsid w:val="0049003E"/>
    <w:rsid w:val="00492013"/>
    <w:rsid w:val="004A1424"/>
    <w:rsid w:val="004A2ACF"/>
    <w:rsid w:val="004A505F"/>
    <w:rsid w:val="004B119F"/>
    <w:rsid w:val="004B552E"/>
    <w:rsid w:val="004D282D"/>
    <w:rsid w:val="004D292F"/>
    <w:rsid w:val="004E6D37"/>
    <w:rsid w:val="00503AFC"/>
    <w:rsid w:val="00515B91"/>
    <w:rsid w:val="00516D23"/>
    <w:rsid w:val="00520759"/>
    <w:rsid w:val="00520C1D"/>
    <w:rsid w:val="00523E8A"/>
    <w:rsid w:val="00524EB5"/>
    <w:rsid w:val="005270AD"/>
    <w:rsid w:val="00527521"/>
    <w:rsid w:val="00530020"/>
    <w:rsid w:val="005324BA"/>
    <w:rsid w:val="005443FF"/>
    <w:rsid w:val="0054523E"/>
    <w:rsid w:val="005611EA"/>
    <w:rsid w:val="00563E81"/>
    <w:rsid w:val="00564BEB"/>
    <w:rsid w:val="00570CCB"/>
    <w:rsid w:val="00583A82"/>
    <w:rsid w:val="00584DAA"/>
    <w:rsid w:val="0059297D"/>
    <w:rsid w:val="005933A5"/>
    <w:rsid w:val="00597411"/>
    <w:rsid w:val="005B0D7C"/>
    <w:rsid w:val="005B1777"/>
    <w:rsid w:val="005B71C8"/>
    <w:rsid w:val="005C2746"/>
    <w:rsid w:val="005C5CBB"/>
    <w:rsid w:val="005C60B3"/>
    <w:rsid w:val="005D4C5F"/>
    <w:rsid w:val="005D794B"/>
    <w:rsid w:val="005E0324"/>
    <w:rsid w:val="005E46A8"/>
    <w:rsid w:val="005E77E6"/>
    <w:rsid w:val="005F0F65"/>
    <w:rsid w:val="005F4C31"/>
    <w:rsid w:val="00606E7C"/>
    <w:rsid w:val="0060713D"/>
    <w:rsid w:val="006261D7"/>
    <w:rsid w:val="00626E1D"/>
    <w:rsid w:val="00631160"/>
    <w:rsid w:val="00634826"/>
    <w:rsid w:val="0064750D"/>
    <w:rsid w:val="00651220"/>
    <w:rsid w:val="00651DAF"/>
    <w:rsid w:val="00652695"/>
    <w:rsid w:val="0065519E"/>
    <w:rsid w:val="00655F66"/>
    <w:rsid w:val="00656642"/>
    <w:rsid w:val="00660A40"/>
    <w:rsid w:val="00660E04"/>
    <w:rsid w:val="0066141B"/>
    <w:rsid w:val="006676A2"/>
    <w:rsid w:val="006734DF"/>
    <w:rsid w:val="006852A8"/>
    <w:rsid w:val="006920D6"/>
    <w:rsid w:val="00692AB5"/>
    <w:rsid w:val="0069421F"/>
    <w:rsid w:val="006A7C04"/>
    <w:rsid w:val="006B0941"/>
    <w:rsid w:val="006B181E"/>
    <w:rsid w:val="006B5605"/>
    <w:rsid w:val="006B7358"/>
    <w:rsid w:val="006C0353"/>
    <w:rsid w:val="006D33A2"/>
    <w:rsid w:val="006D5076"/>
    <w:rsid w:val="006D5D99"/>
    <w:rsid w:val="006D69A4"/>
    <w:rsid w:val="006D6A78"/>
    <w:rsid w:val="006E6197"/>
    <w:rsid w:val="006E756C"/>
    <w:rsid w:val="006F0555"/>
    <w:rsid w:val="006F07DD"/>
    <w:rsid w:val="0070167D"/>
    <w:rsid w:val="00704B07"/>
    <w:rsid w:val="007061D8"/>
    <w:rsid w:val="0071079D"/>
    <w:rsid w:val="00713ED4"/>
    <w:rsid w:val="00714193"/>
    <w:rsid w:val="00724966"/>
    <w:rsid w:val="007415C3"/>
    <w:rsid w:val="00742464"/>
    <w:rsid w:val="00744E16"/>
    <w:rsid w:val="007459B9"/>
    <w:rsid w:val="00746750"/>
    <w:rsid w:val="00751725"/>
    <w:rsid w:val="00767414"/>
    <w:rsid w:val="00780C4C"/>
    <w:rsid w:val="00791CDD"/>
    <w:rsid w:val="00792EC4"/>
    <w:rsid w:val="00793EF6"/>
    <w:rsid w:val="007A0822"/>
    <w:rsid w:val="007B3A19"/>
    <w:rsid w:val="007B3C5F"/>
    <w:rsid w:val="007B4EFB"/>
    <w:rsid w:val="007B7194"/>
    <w:rsid w:val="007C6083"/>
    <w:rsid w:val="007D71DC"/>
    <w:rsid w:val="007E127B"/>
    <w:rsid w:val="007E1CC6"/>
    <w:rsid w:val="007F160D"/>
    <w:rsid w:val="007F5A79"/>
    <w:rsid w:val="00801724"/>
    <w:rsid w:val="008049C5"/>
    <w:rsid w:val="00807048"/>
    <w:rsid w:val="008155F5"/>
    <w:rsid w:val="00822D14"/>
    <w:rsid w:val="00827F14"/>
    <w:rsid w:val="00830751"/>
    <w:rsid w:val="00830B05"/>
    <w:rsid w:val="00841FEF"/>
    <w:rsid w:val="00844DCD"/>
    <w:rsid w:val="0086692E"/>
    <w:rsid w:val="00877549"/>
    <w:rsid w:val="00884CA7"/>
    <w:rsid w:val="00885BEF"/>
    <w:rsid w:val="00894249"/>
    <w:rsid w:val="0089486D"/>
    <w:rsid w:val="008B0353"/>
    <w:rsid w:val="008B30A7"/>
    <w:rsid w:val="008B38B4"/>
    <w:rsid w:val="008C3003"/>
    <w:rsid w:val="008C6B2E"/>
    <w:rsid w:val="008D45FC"/>
    <w:rsid w:val="008D5CA4"/>
    <w:rsid w:val="008D7740"/>
    <w:rsid w:val="008E3755"/>
    <w:rsid w:val="008F4372"/>
    <w:rsid w:val="008F4406"/>
    <w:rsid w:val="008F5618"/>
    <w:rsid w:val="008F5C38"/>
    <w:rsid w:val="00900476"/>
    <w:rsid w:val="0090102B"/>
    <w:rsid w:val="00906DC4"/>
    <w:rsid w:val="009252DA"/>
    <w:rsid w:val="00927100"/>
    <w:rsid w:val="00941C66"/>
    <w:rsid w:val="0094340C"/>
    <w:rsid w:val="009606E2"/>
    <w:rsid w:val="009621C9"/>
    <w:rsid w:val="00962617"/>
    <w:rsid w:val="009659B5"/>
    <w:rsid w:val="00966A4B"/>
    <w:rsid w:val="00982315"/>
    <w:rsid w:val="0098671A"/>
    <w:rsid w:val="0099758E"/>
    <w:rsid w:val="009A64A6"/>
    <w:rsid w:val="009B3181"/>
    <w:rsid w:val="009B7376"/>
    <w:rsid w:val="009C386C"/>
    <w:rsid w:val="009C3FF2"/>
    <w:rsid w:val="009C48C5"/>
    <w:rsid w:val="009D0C96"/>
    <w:rsid w:val="00A023EC"/>
    <w:rsid w:val="00A16C59"/>
    <w:rsid w:val="00A206E7"/>
    <w:rsid w:val="00A216D7"/>
    <w:rsid w:val="00A24A79"/>
    <w:rsid w:val="00A31B0E"/>
    <w:rsid w:val="00A42AF0"/>
    <w:rsid w:val="00A52939"/>
    <w:rsid w:val="00A61623"/>
    <w:rsid w:val="00A626D2"/>
    <w:rsid w:val="00A729BD"/>
    <w:rsid w:val="00A74D90"/>
    <w:rsid w:val="00A91743"/>
    <w:rsid w:val="00A919D1"/>
    <w:rsid w:val="00A93992"/>
    <w:rsid w:val="00A94DAD"/>
    <w:rsid w:val="00AA35CD"/>
    <w:rsid w:val="00AB6D5A"/>
    <w:rsid w:val="00AB7284"/>
    <w:rsid w:val="00AB7D6B"/>
    <w:rsid w:val="00AC0AD0"/>
    <w:rsid w:val="00AC14BA"/>
    <w:rsid w:val="00AC3FE4"/>
    <w:rsid w:val="00AC4494"/>
    <w:rsid w:val="00AC6FE9"/>
    <w:rsid w:val="00AD1CC1"/>
    <w:rsid w:val="00AE074D"/>
    <w:rsid w:val="00AE4630"/>
    <w:rsid w:val="00AF0840"/>
    <w:rsid w:val="00AF1E6A"/>
    <w:rsid w:val="00AF5DB5"/>
    <w:rsid w:val="00B019F6"/>
    <w:rsid w:val="00B034DB"/>
    <w:rsid w:val="00B141CB"/>
    <w:rsid w:val="00B14BAD"/>
    <w:rsid w:val="00B250D0"/>
    <w:rsid w:val="00B27FFC"/>
    <w:rsid w:val="00B30EDB"/>
    <w:rsid w:val="00B31E11"/>
    <w:rsid w:val="00B354EA"/>
    <w:rsid w:val="00B74DF7"/>
    <w:rsid w:val="00B75EC4"/>
    <w:rsid w:val="00B77511"/>
    <w:rsid w:val="00B80184"/>
    <w:rsid w:val="00B80540"/>
    <w:rsid w:val="00BB7DF3"/>
    <w:rsid w:val="00BC0CC2"/>
    <w:rsid w:val="00BC2469"/>
    <w:rsid w:val="00BC7169"/>
    <w:rsid w:val="00BD02E6"/>
    <w:rsid w:val="00BE1844"/>
    <w:rsid w:val="00BF0A43"/>
    <w:rsid w:val="00BF0BB8"/>
    <w:rsid w:val="00BF7452"/>
    <w:rsid w:val="00C07336"/>
    <w:rsid w:val="00C14456"/>
    <w:rsid w:val="00C177DD"/>
    <w:rsid w:val="00C30F54"/>
    <w:rsid w:val="00C337A9"/>
    <w:rsid w:val="00C338D9"/>
    <w:rsid w:val="00C363BD"/>
    <w:rsid w:val="00C40582"/>
    <w:rsid w:val="00C42778"/>
    <w:rsid w:val="00C43078"/>
    <w:rsid w:val="00C459A0"/>
    <w:rsid w:val="00C61201"/>
    <w:rsid w:val="00C7481B"/>
    <w:rsid w:val="00C74831"/>
    <w:rsid w:val="00C83904"/>
    <w:rsid w:val="00C87856"/>
    <w:rsid w:val="00C95A08"/>
    <w:rsid w:val="00C96E57"/>
    <w:rsid w:val="00CB0226"/>
    <w:rsid w:val="00CB0FB4"/>
    <w:rsid w:val="00CB259C"/>
    <w:rsid w:val="00CC59FE"/>
    <w:rsid w:val="00CD5540"/>
    <w:rsid w:val="00CD58FF"/>
    <w:rsid w:val="00CE13E9"/>
    <w:rsid w:val="00CF0DD6"/>
    <w:rsid w:val="00CF13C3"/>
    <w:rsid w:val="00CF3587"/>
    <w:rsid w:val="00D042FE"/>
    <w:rsid w:val="00D077E3"/>
    <w:rsid w:val="00D24402"/>
    <w:rsid w:val="00D265CB"/>
    <w:rsid w:val="00D32411"/>
    <w:rsid w:val="00D32C43"/>
    <w:rsid w:val="00D34909"/>
    <w:rsid w:val="00D35B79"/>
    <w:rsid w:val="00D3755D"/>
    <w:rsid w:val="00D43129"/>
    <w:rsid w:val="00D45E3E"/>
    <w:rsid w:val="00D51940"/>
    <w:rsid w:val="00D5524B"/>
    <w:rsid w:val="00D571F6"/>
    <w:rsid w:val="00D63232"/>
    <w:rsid w:val="00D754E0"/>
    <w:rsid w:val="00D75D92"/>
    <w:rsid w:val="00D802AA"/>
    <w:rsid w:val="00D83349"/>
    <w:rsid w:val="00D8434E"/>
    <w:rsid w:val="00D84B14"/>
    <w:rsid w:val="00DB097F"/>
    <w:rsid w:val="00DB120F"/>
    <w:rsid w:val="00DB1367"/>
    <w:rsid w:val="00DB28B8"/>
    <w:rsid w:val="00DB61AA"/>
    <w:rsid w:val="00DB63F3"/>
    <w:rsid w:val="00DB65E4"/>
    <w:rsid w:val="00DC5437"/>
    <w:rsid w:val="00DD476A"/>
    <w:rsid w:val="00DD6330"/>
    <w:rsid w:val="00DE275B"/>
    <w:rsid w:val="00DF1011"/>
    <w:rsid w:val="00DF5CCD"/>
    <w:rsid w:val="00E054D5"/>
    <w:rsid w:val="00E05CF0"/>
    <w:rsid w:val="00E22416"/>
    <w:rsid w:val="00E22499"/>
    <w:rsid w:val="00E227FE"/>
    <w:rsid w:val="00E22E70"/>
    <w:rsid w:val="00E25A63"/>
    <w:rsid w:val="00E36025"/>
    <w:rsid w:val="00E46845"/>
    <w:rsid w:val="00E4703F"/>
    <w:rsid w:val="00E5203A"/>
    <w:rsid w:val="00E64453"/>
    <w:rsid w:val="00E72E57"/>
    <w:rsid w:val="00E740C4"/>
    <w:rsid w:val="00E818DF"/>
    <w:rsid w:val="00E83732"/>
    <w:rsid w:val="00E8590A"/>
    <w:rsid w:val="00E8700D"/>
    <w:rsid w:val="00E90025"/>
    <w:rsid w:val="00E96ADB"/>
    <w:rsid w:val="00EA3244"/>
    <w:rsid w:val="00EA3327"/>
    <w:rsid w:val="00EB3B49"/>
    <w:rsid w:val="00EB436B"/>
    <w:rsid w:val="00EC73CF"/>
    <w:rsid w:val="00ED428F"/>
    <w:rsid w:val="00ED48B6"/>
    <w:rsid w:val="00EE1708"/>
    <w:rsid w:val="00EE3D53"/>
    <w:rsid w:val="00EF2FD0"/>
    <w:rsid w:val="00EF720F"/>
    <w:rsid w:val="00F02AFF"/>
    <w:rsid w:val="00F049FE"/>
    <w:rsid w:val="00F178B1"/>
    <w:rsid w:val="00F25206"/>
    <w:rsid w:val="00F366D0"/>
    <w:rsid w:val="00F401FA"/>
    <w:rsid w:val="00F42A55"/>
    <w:rsid w:val="00F51687"/>
    <w:rsid w:val="00F54069"/>
    <w:rsid w:val="00F57618"/>
    <w:rsid w:val="00F6243D"/>
    <w:rsid w:val="00F65068"/>
    <w:rsid w:val="00F84D1E"/>
    <w:rsid w:val="00F877A7"/>
    <w:rsid w:val="00F90E1F"/>
    <w:rsid w:val="00F95351"/>
    <w:rsid w:val="00FA2EAA"/>
    <w:rsid w:val="00FA5926"/>
    <w:rsid w:val="00FA60F6"/>
    <w:rsid w:val="00FD1140"/>
    <w:rsid w:val="00FD7B03"/>
    <w:rsid w:val="00FE0326"/>
    <w:rsid w:val="00FE7CEF"/>
    <w:rsid w:val="00FF1B96"/>
    <w:rsid w:val="00FF4204"/>
    <w:rsid w:val="00FF67CA"/>
    <w:rsid w:val="14D7647A"/>
    <w:rsid w:val="1CF3300F"/>
    <w:rsid w:val="33A160BD"/>
    <w:rsid w:val="34160D73"/>
    <w:rsid w:val="39696400"/>
    <w:rsid w:val="42C83582"/>
    <w:rsid w:val="5EAF096B"/>
    <w:rsid w:val="6EA4471C"/>
    <w:rsid w:val="6EE64C0C"/>
    <w:rsid w:val="6F25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001E06"/>
  <w15:docId w15:val="{220B2E06-770B-4A06-9B7E-B05022BD0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/>
    <w:lsdException w:name="index 3" w:semiHidden="1" w:qFormat="1"/>
    <w:lsdException w:name="index 4" w:semiHidden="1" w:qFormat="1"/>
    <w:lsdException w:name="index 5" w:semiHidden="1"/>
    <w:lsdException w:name="index 6" w:semiHidden="1" w:qFormat="1"/>
    <w:lsdException w:name="index 7" w:semiHidden="1"/>
    <w:lsdException w:name="index 8" w:semiHidden="1" w:qFormat="1"/>
    <w:lsdException w:name="index 9" w:semiHidden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/>
    <w:lsdException w:name="Normal Indent" w:qFormat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index heading" w:semiHidden="1" w:qFormat="1"/>
    <w:lsdException w:name="caption" w:qFormat="1"/>
    <w:lsdException w:name="table of figures" w:semiHidden="1" w:qFormat="1"/>
    <w:lsdException w:name="envelope return" w:qFormat="1"/>
    <w:lsdException w:name="page number" w:qFormat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3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Subtitle" w:qFormat="1"/>
    <w:lsdException w:name="Salutation" w:qFormat="1"/>
    <w:lsdException w:name="Date" w:qFormat="1"/>
    <w:lsdException w:name="Body Text First Indent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Strong" w:qFormat="1"/>
    <w:lsdException w:name="Emphasis" w:qFormat="1"/>
    <w:lsdException w:name="Document Map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2"/>
    <w:next w:val="a3"/>
    <w:qFormat/>
    <w:pPr>
      <w:keepNext/>
      <w:pageBreakBefore/>
      <w:numPr>
        <w:numId w:val="1"/>
      </w:numPr>
      <w:spacing w:before="60" w:after="60" w:line="360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2"/>
    <w:next w:val="a3"/>
    <w:qFormat/>
    <w:pPr>
      <w:keepNext/>
      <w:numPr>
        <w:ilvl w:val="1"/>
        <w:numId w:val="1"/>
      </w:numPr>
      <w:tabs>
        <w:tab w:val="left" w:pos="714"/>
      </w:tabs>
      <w:spacing w:before="60" w:after="60" w:line="360" w:lineRule="auto"/>
      <w:ind w:left="0"/>
      <w:outlineLvl w:val="1"/>
    </w:pPr>
    <w:rPr>
      <w:b/>
      <w:bCs/>
      <w:sz w:val="36"/>
      <w:szCs w:val="32"/>
    </w:rPr>
  </w:style>
  <w:style w:type="paragraph" w:styleId="31">
    <w:name w:val="heading 3"/>
    <w:basedOn w:val="a2"/>
    <w:next w:val="a3"/>
    <w:link w:val="33"/>
    <w:qFormat/>
    <w:pPr>
      <w:keepNext/>
      <w:numPr>
        <w:ilvl w:val="2"/>
        <w:numId w:val="1"/>
      </w:numPr>
      <w:tabs>
        <w:tab w:val="left" w:pos="903"/>
      </w:tabs>
      <w:spacing w:before="60" w:after="60" w:line="360" w:lineRule="auto"/>
      <w:outlineLvl w:val="2"/>
    </w:pPr>
    <w:rPr>
      <w:b/>
      <w:bCs/>
      <w:sz w:val="32"/>
      <w:szCs w:val="32"/>
    </w:rPr>
  </w:style>
  <w:style w:type="paragraph" w:styleId="42">
    <w:name w:val="heading 4"/>
    <w:basedOn w:val="a2"/>
    <w:next w:val="a3"/>
    <w:qFormat/>
    <w:pPr>
      <w:keepNext/>
      <w:numPr>
        <w:ilvl w:val="3"/>
        <w:numId w:val="1"/>
      </w:numPr>
      <w:tabs>
        <w:tab w:val="left" w:pos="1079"/>
      </w:tabs>
      <w:spacing w:before="60" w:after="60" w:line="360" w:lineRule="auto"/>
      <w:outlineLvl w:val="3"/>
    </w:pPr>
    <w:rPr>
      <w:b/>
      <w:bCs/>
      <w:sz w:val="30"/>
      <w:szCs w:val="28"/>
    </w:rPr>
  </w:style>
  <w:style w:type="paragraph" w:styleId="52">
    <w:name w:val="heading 5"/>
    <w:basedOn w:val="a2"/>
    <w:next w:val="a3"/>
    <w:qFormat/>
    <w:pPr>
      <w:keepNext/>
      <w:numPr>
        <w:ilvl w:val="4"/>
        <w:numId w:val="1"/>
      </w:numPr>
      <w:tabs>
        <w:tab w:val="left" w:pos="1260"/>
      </w:tabs>
      <w:spacing w:before="60" w:after="60" w:line="360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2"/>
    <w:next w:val="a3"/>
    <w:qFormat/>
    <w:pPr>
      <w:keepNext/>
      <w:numPr>
        <w:ilvl w:val="5"/>
        <w:numId w:val="1"/>
      </w:numPr>
      <w:tabs>
        <w:tab w:val="left" w:pos="1281"/>
      </w:tabs>
      <w:spacing w:before="60" w:after="60" w:line="360" w:lineRule="auto"/>
      <w:outlineLvl w:val="5"/>
    </w:pPr>
    <w:rPr>
      <w:b/>
      <w:bCs/>
      <w:sz w:val="24"/>
    </w:rPr>
  </w:style>
  <w:style w:type="paragraph" w:styleId="70">
    <w:name w:val="heading 7"/>
    <w:basedOn w:val="a2"/>
    <w:next w:val="a3"/>
    <w:qFormat/>
    <w:pPr>
      <w:keepNext/>
      <w:keepLines/>
      <w:spacing w:before="60" w:after="60" w:line="360" w:lineRule="auto"/>
      <w:outlineLvl w:val="6"/>
    </w:pPr>
  </w:style>
  <w:style w:type="paragraph" w:styleId="8">
    <w:name w:val="heading 8"/>
    <w:basedOn w:val="a2"/>
    <w:next w:val="a3"/>
    <w:qFormat/>
    <w:pPr>
      <w:keepNext/>
      <w:keepLines/>
      <w:spacing w:before="60" w:after="60" w:line="360" w:lineRule="auto"/>
      <w:outlineLvl w:val="7"/>
    </w:pPr>
  </w:style>
  <w:style w:type="paragraph" w:styleId="9">
    <w:name w:val="heading 9"/>
    <w:basedOn w:val="a2"/>
    <w:next w:val="a3"/>
    <w:qFormat/>
    <w:pPr>
      <w:keepNext/>
      <w:keepLines/>
      <w:spacing w:before="60" w:after="60" w:line="360" w:lineRule="auto"/>
      <w:outlineLvl w:val="8"/>
    </w:pPr>
    <w:rPr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macro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a3">
    <w:name w:val="Body Text"/>
    <w:basedOn w:val="a2"/>
    <w:link w:val="a8"/>
    <w:qFormat/>
    <w:pPr>
      <w:spacing w:before="60" w:after="60" w:line="360" w:lineRule="auto"/>
      <w:ind w:firstLineChars="200" w:firstLine="200"/>
    </w:pPr>
    <w:rPr>
      <w:sz w:val="24"/>
    </w:rPr>
  </w:style>
  <w:style w:type="paragraph" w:styleId="34">
    <w:name w:val="List 3"/>
    <w:basedOn w:val="a2"/>
    <w:qFormat/>
    <w:pPr>
      <w:ind w:leftChars="400" w:left="100" w:hangingChars="200" w:hanging="200"/>
    </w:pPr>
  </w:style>
  <w:style w:type="paragraph" w:styleId="TOC7">
    <w:name w:val="toc 7"/>
    <w:basedOn w:val="a2"/>
    <w:next w:val="a2"/>
    <w:autoRedefine/>
    <w:semiHidden/>
    <w:qFormat/>
    <w:pPr>
      <w:ind w:leftChars="1200" w:left="2520"/>
    </w:pPr>
  </w:style>
  <w:style w:type="paragraph" w:styleId="2">
    <w:name w:val="List Number 2"/>
    <w:basedOn w:val="a2"/>
    <w:qFormat/>
    <w:pPr>
      <w:numPr>
        <w:numId w:val="2"/>
      </w:numPr>
    </w:pPr>
  </w:style>
  <w:style w:type="paragraph" w:styleId="a9">
    <w:name w:val="table of authorities"/>
    <w:basedOn w:val="a2"/>
    <w:next w:val="a2"/>
    <w:semiHidden/>
    <w:qFormat/>
    <w:pPr>
      <w:ind w:leftChars="200" w:left="420"/>
    </w:pPr>
  </w:style>
  <w:style w:type="paragraph" w:styleId="aa">
    <w:name w:val="Note Heading"/>
    <w:basedOn w:val="a2"/>
    <w:next w:val="a2"/>
    <w:qFormat/>
    <w:pPr>
      <w:jc w:val="center"/>
    </w:pPr>
  </w:style>
  <w:style w:type="paragraph" w:styleId="40">
    <w:name w:val="List Bullet 4"/>
    <w:basedOn w:val="a2"/>
    <w:autoRedefine/>
    <w:pPr>
      <w:numPr>
        <w:numId w:val="3"/>
      </w:numPr>
    </w:pPr>
  </w:style>
  <w:style w:type="paragraph" w:styleId="80">
    <w:name w:val="index 8"/>
    <w:basedOn w:val="a2"/>
    <w:next w:val="a2"/>
    <w:autoRedefine/>
    <w:semiHidden/>
    <w:qFormat/>
    <w:pPr>
      <w:ind w:leftChars="1400" w:left="1400"/>
    </w:pPr>
  </w:style>
  <w:style w:type="paragraph" w:styleId="ab">
    <w:name w:val="E-mail Signature"/>
    <w:basedOn w:val="a2"/>
    <w:qFormat/>
  </w:style>
  <w:style w:type="paragraph" w:styleId="a">
    <w:name w:val="List Number"/>
    <w:basedOn w:val="a2"/>
    <w:qFormat/>
    <w:pPr>
      <w:numPr>
        <w:numId w:val="4"/>
      </w:numPr>
    </w:pPr>
  </w:style>
  <w:style w:type="paragraph" w:styleId="ac">
    <w:name w:val="Normal Indent"/>
    <w:basedOn w:val="a2"/>
    <w:link w:val="ad"/>
    <w:qFormat/>
    <w:pPr>
      <w:spacing w:line="360" w:lineRule="auto"/>
      <w:ind w:firstLine="420"/>
    </w:pPr>
    <w:rPr>
      <w:szCs w:val="20"/>
    </w:rPr>
  </w:style>
  <w:style w:type="paragraph" w:styleId="ae">
    <w:name w:val="caption"/>
    <w:basedOn w:val="a2"/>
    <w:next w:val="a2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53">
    <w:name w:val="index 5"/>
    <w:basedOn w:val="a2"/>
    <w:next w:val="a2"/>
    <w:autoRedefine/>
    <w:semiHidden/>
    <w:pPr>
      <w:ind w:leftChars="800" w:left="800"/>
    </w:pPr>
  </w:style>
  <w:style w:type="paragraph" w:styleId="a0">
    <w:name w:val="List Bullet"/>
    <w:basedOn w:val="a2"/>
    <w:autoRedefine/>
    <w:qFormat/>
    <w:pPr>
      <w:numPr>
        <w:numId w:val="5"/>
      </w:numPr>
    </w:pPr>
  </w:style>
  <w:style w:type="paragraph" w:styleId="af">
    <w:name w:val="envelope address"/>
    <w:basedOn w:val="a2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</w:rPr>
  </w:style>
  <w:style w:type="paragraph" w:styleId="af0">
    <w:name w:val="Document Map"/>
    <w:basedOn w:val="a2"/>
    <w:qFormat/>
    <w:pPr>
      <w:shd w:val="clear" w:color="auto" w:fill="000080"/>
    </w:pPr>
  </w:style>
  <w:style w:type="paragraph" w:styleId="af1">
    <w:name w:val="toa heading"/>
    <w:basedOn w:val="a2"/>
    <w:next w:val="a2"/>
    <w:semiHidden/>
    <w:qFormat/>
    <w:pPr>
      <w:spacing w:before="120"/>
    </w:pPr>
    <w:rPr>
      <w:rFonts w:ascii="Arial" w:hAnsi="Arial" w:cs="Arial"/>
      <w:sz w:val="24"/>
    </w:rPr>
  </w:style>
  <w:style w:type="paragraph" w:styleId="af2">
    <w:name w:val="annotation text"/>
    <w:basedOn w:val="a2"/>
    <w:semiHidden/>
    <w:qFormat/>
    <w:pPr>
      <w:jc w:val="left"/>
    </w:pPr>
  </w:style>
  <w:style w:type="paragraph" w:styleId="61">
    <w:name w:val="index 6"/>
    <w:basedOn w:val="a2"/>
    <w:next w:val="a2"/>
    <w:autoRedefine/>
    <w:semiHidden/>
    <w:qFormat/>
    <w:pPr>
      <w:ind w:leftChars="1000" w:left="1000"/>
    </w:pPr>
  </w:style>
  <w:style w:type="paragraph" w:styleId="af3">
    <w:name w:val="Salutation"/>
    <w:basedOn w:val="a2"/>
    <w:next w:val="a2"/>
    <w:qFormat/>
  </w:style>
  <w:style w:type="paragraph" w:styleId="35">
    <w:name w:val="Body Text 3"/>
    <w:basedOn w:val="a2"/>
    <w:qFormat/>
    <w:pPr>
      <w:spacing w:after="120"/>
    </w:pPr>
    <w:rPr>
      <w:sz w:val="16"/>
      <w:szCs w:val="16"/>
    </w:rPr>
  </w:style>
  <w:style w:type="paragraph" w:styleId="af4">
    <w:name w:val="Closing"/>
    <w:basedOn w:val="a2"/>
    <w:qFormat/>
    <w:pPr>
      <w:ind w:leftChars="2100" w:left="100"/>
    </w:pPr>
  </w:style>
  <w:style w:type="paragraph" w:styleId="30">
    <w:name w:val="List Bullet 3"/>
    <w:basedOn w:val="a2"/>
    <w:autoRedefine/>
    <w:qFormat/>
    <w:pPr>
      <w:numPr>
        <w:numId w:val="6"/>
      </w:numPr>
    </w:pPr>
  </w:style>
  <w:style w:type="paragraph" w:styleId="af5">
    <w:name w:val="Body Text Indent"/>
    <w:basedOn w:val="a2"/>
    <w:qFormat/>
    <w:pPr>
      <w:spacing w:after="120"/>
      <w:ind w:leftChars="200" w:left="420"/>
    </w:pPr>
  </w:style>
  <w:style w:type="paragraph" w:styleId="3">
    <w:name w:val="List Number 3"/>
    <w:basedOn w:val="a2"/>
    <w:qFormat/>
    <w:pPr>
      <w:numPr>
        <w:numId w:val="7"/>
      </w:numPr>
    </w:pPr>
  </w:style>
  <w:style w:type="paragraph" w:styleId="23">
    <w:name w:val="List 2"/>
    <w:basedOn w:val="a2"/>
    <w:qFormat/>
    <w:pPr>
      <w:ind w:leftChars="200" w:left="100" w:hangingChars="200" w:hanging="200"/>
    </w:pPr>
  </w:style>
  <w:style w:type="paragraph" w:styleId="af6">
    <w:name w:val="List Continue"/>
    <w:basedOn w:val="a2"/>
    <w:qFormat/>
    <w:pPr>
      <w:spacing w:after="120"/>
      <w:ind w:leftChars="200" w:left="420"/>
    </w:pPr>
  </w:style>
  <w:style w:type="paragraph" w:styleId="af7">
    <w:name w:val="Block Text"/>
    <w:basedOn w:val="a2"/>
    <w:pPr>
      <w:spacing w:after="120"/>
      <w:ind w:leftChars="700" w:left="1440" w:rightChars="700" w:right="1440"/>
    </w:pPr>
  </w:style>
  <w:style w:type="paragraph" w:styleId="20">
    <w:name w:val="List Bullet 2"/>
    <w:basedOn w:val="a2"/>
    <w:autoRedefine/>
    <w:pPr>
      <w:numPr>
        <w:numId w:val="8"/>
      </w:numPr>
    </w:pPr>
  </w:style>
  <w:style w:type="paragraph" w:styleId="43">
    <w:name w:val="index 4"/>
    <w:basedOn w:val="a2"/>
    <w:next w:val="a2"/>
    <w:autoRedefine/>
    <w:semiHidden/>
    <w:qFormat/>
    <w:pPr>
      <w:ind w:leftChars="600" w:left="600"/>
    </w:pPr>
  </w:style>
  <w:style w:type="paragraph" w:styleId="TOC5">
    <w:name w:val="toc 5"/>
    <w:basedOn w:val="a2"/>
    <w:next w:val="a2"/>
    <w:autoRedefine/>
    <w:semiHidden/>
    <w:qFormat/>
    <w:pPr>
      <w:ind w:leftChars="800" w:left="1680"/>
    </w:pPr>
  </w:style>
  <w:style w:type="paragraph" w:styleId="TOC3">
    <w:name w:val="toc 3"/>
    <w:basedOn w:val="a2"/>
    <w:next w:val="a2"/>
    <w:autoRedefine/>
    <w:uiPriority w:val="39"/>
    <w:qFormat/>
    <w:pPr>
      <w:tabs>
        <w:tab w:val="right" w:leader="dot" w:pos="9060"/>
      </w:tabs>
      <w:ind w:leftChars="200" w:left="420" w:firstLine="422"/>
    </w:pPr>
  </w:style>
  <w:style w:type="paragraph" w:styleId="af8">
    <w:name w:val="Plain Text"/>
    <w:basedOn w:val="a2"/>
    <w:rPr>
      <w:rFonts w:ascii="宋体" w:hAnsi="Courier New" w:cs="Courier New"/>
      <w:szCs w:val="21"/>
    </w:rPr>
  </w:style>
  <w:style w:type="paragraph" w:styleId="50">
    <w:name w:val="List Bullet 5"/>
    <w:basedOn w:val="a2"/>
    <w:autoRedefine/>
    <w:pPr>
      <w:numPr>
        <w:numId w:val="9"/>
      </w:numPr>
    </w:pPr>
  </w:style>
  <w:style w:type="paragraph" w:styleId="4">
    <w:name w:val="List Number 4"/>
    <w:basedOn w:val="a2"/>
    <w:qFormat/>
    <w:pPr>
      <w:numPr>
        <w:numId w:val="10"/>
      </w:numPr>
    </w:pPr>
  </w:style>
  <w:style w:type="paragraph" w:styleId="TOC8">
    <w:name w:val="toc 8"/>
    <w:basedOn w:val="a2"/>
    <w:next w:val="a2"/>
    <w:autoRedefine/>
    <w:semiHidden/>
    <w:qFormat/>
    <w:pPr>
      <w:ind w:leftChars="1400" w:left="2940"/>
    </w:pPr>
  </w:style>
  <w:style w:type="paragraph" w:styleId="36">
    <w:name w:val="index 3"/>
    <w:basedOn w:val="a2"/>
    <w:next w:val="a2"/>
    <w:autoRedefine/>
    <w:semiHidden/>
    <w:qFormat/>
    <w:pPr>
      <w:ind w:leftChars="400" w:left="400"/>
    </w:pPr>
  </w:style>
  <w:style w:type="paragraph" w:styleId="af9">
    <w:name w:val="Date"/>
    <w:basedOn w:val="a2"/>
    <w:next w:val="a2"/>
    <w:qFormat/>
    <w:pPr>
      <w:ind w:leftChars="2500" w:left="100"/>
    </w:pPr>
  </w:style>
  <w:style w:type="paragraph" w:styleId="24">
    <w:name w:val="Body Text Indent 2"/>
    <w:basedOn w:val="a2"/>
    <w:qFormat/>
    <w:pPr>
      <w:spacing w:after="120" w:line="480" w:lineRule="auto"/>
      <w:ind w:leftChars="200" w:left="420"/>
    </w:pPr>
  </w:style>
  <w:style w:type="paragraph" w:styleId="afa">
    <w:name w:val="endnote text"/>
    <w:basedOn w:val="a2"/>
    <w:semiHidden/>
    <w:qFormat/>
    <w:pPr>
      <w:snapToGrid w:val="0"/>
      <w:jc w:val="left"/>
    </w:pPr>
  </w:style>
  <w:style w:type="paragraph" w:styleId="54">
    <w:name w:val="List Continue 5"/>
    <w:basedOn w:val="a2"/>
    <w:qFormat/>
    <w:pPr>
      <w:spacing w:after="120"/>
      <w:ind w:leftChars="1000" w:left="2100"/>
    </w:pPr>
  </w:style>
  <w:style w:type="paragraph" w:styleId="afb">
    <w:name w:val="Balloon Text"/>
    <w:basedOn w:val="a2"/>
    <w:link w:val="afc"/>
    <w:qFormat/>
    <w:rPr>
      <w:sz w:val="18"/>
      <w:szCs w:val="18"/>
    </w:rPr>
  </w:style>
  <w:style w:type="paragraph" w:styleId="afd">
    <w:name w:val="footer"/>
    <w:basedOn w:val="a2"/>
    <w:link w:val="afe"/>
    <w:qFormat/>
    <w:pPr>
      <w:pBdr>
        <w:top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">
    <w:name w:val="envelope return"/>
    <w:basedOn w:val="a2"/>
    <w:qFormat/>
    <w:pPr>
      <w:snapToGrid w:val="0"/>
    </w:pPr>
    <w:rPr>
      <w:rFonts w:ascii="Arial" w:hAnsi="Arial" w:cs="Arial"/>
    </w:rPr>
  </w:style>
  <w:style w:type="paragraph" w:styleId="aff0">
    <w:name w:val="header"/>
    <w:basedOn w:val="a2"/>
    <w:qFormat/>
    <w:pPr>
      <w:pBdr>
        <w:bottom w:val="single" w:sz="4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1">
    <w:name w:val="Signature"/>
    <w:basedOn w:val="a2"/>
    <w:qFormat/>
    <w:pPr>
      <w:ind w:leftChars="2100" w:left="100"/>
    </w:pPr>
  </w:style>
  <w:style w:type="paragraph" w:styleId="TOC1">
    <w:name w:val="toc 1"/>
    <w:basedOn w:val="a2"/>
    <w:next w:val="a2"/>
    <w:autoRedefine/>
    <w:uiPriority w:val="39"/>
    <w:qFormat/>
    <w:pPr>
      <w:tabs>
        <w:tab w:val="right" w:leader="dot" w:pos="9060"/>
      </w:tabs>
      <w:spacing w:beforeLines="50" w:before="156"/>
      <w:ind w:left="264" w:hangingChars="94" w:hanging="264"/>
      <w:jc w:val="center"/>
    </w:pPr>
    <w:rPr>
      <w:b/>
      <w:sz w:val="28"/>
    </w:rPr>
  </w:style>
  <w:style w:type="paragraph" w:styleId="44">
    <w:name w:val="List Continue 4"/>
    <w:basedOn w:val="a2"/>
    <w:qFormat/>
    <w:pPr>
      <w:spacing w:after="120"/>
      <w:ind w:leftChars="800" w:left="1680"/>
    </w:pPr>
  </w:style>
  <w:style w:type="paragraph" w:styleId="TOC4">
    <w:name w:val="toc 4"/>
    <w:basedOn w:val="a2"/>
    <w:next w:val="a2"/>
    <w:autoRedefine/>
    <w:semiHidden/>
    <w:qFormat/>
    <w:pPr>
      <w:ind w:leftChars="600" w:left="1260"/>
    </w:pPr>
  </w:style>
  <w:style w:type="paragraph" w:styleId="aff2">
    <w:name w:val="index heading"/>
    <w:basedOn w:val="a2"/>
    <w:next w:val="11"/>
    <w:semiHidden/>
    <w:qFormat/>
    <w:rPr>
      <w:rFonts w:ascii="Arial" w:hAnsi="Arial" w:cs="Arial"/>
      <w:b/>
      <w:bCs/>
    </w:rPr>
  </w:style>
  <w:style w:type="paragraph" w:styleId="11">
    <w:name w:val="index 1"/>
    <w:basedOn w:val="a2"/>
    <w:next w:val="a2"/>
    <w:autoRedefine/>
    <w:semiHidden/>
    <w:qFormat/>
  </w:style>
  <w:style w:type="paragraph" w:styleId="aff3">
    <w:name w:val="Subtitle"/>
    <w:basedOn w:val="a2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5">
    <w:name w:val="List Number 5"/>
    <w:basedOn w:val="a2"/>
    <w:qFormat/>
    <w:pPr>
      <w:numPr>
        <w:numId w:val="11"/>
      </w:numPr>
    </w:pPr>
  </w:style>
  <w:style w:type="paragraph" w:styleId="aff4">
    <w:name w:val="List"/>
    <w:basedOn w:val="a2"/>
    <w:qFormat/>
    <w:pPr>
      <w:ind w:left="200" w:hangingChars="200" w:hanging="200"/>
    </w:pPr>
  </w:style>
  <w:style w:type="paragraph" w:styleId="aff5">
    <w:name w:val="footnote text"/>
    <w:basedOn w:val="a2"/>
    <w:semiHidden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2"/>
    <w:next w:val="a2"/>
    <w:autoRedefine/>
    <w:semiHidden/>
    <w:qFormat/>
    <w:pPr>
      <w:ind w:leftChars="1000" w:left="2100"/>
    </w:pPr>
  </w:style>
  <w:style w:type="paragraph" w:styleId="55">
    <w:name w:val="List 5"/>
    <w:basedOn w:val="a2"/>
    <w:qFormat/>
    <w:pPr>
      <w:ind w:leftChars="800" w:left="100" w:hangingChars="200" w:hanging="200"/>
    </w:pPr>
  </w:style>
  <w:style w:type="paragraph" w:styleId="37">
    <w:name w:val="Body Text Indent 3"/>
    <w:basedOn w:val="a2"/>
    <w:qFormat/>
    <w:pPr>
      <w:spacing w:after="120"/>
      <w:ind w:leftChars="200" w:left="420"/>
    </w:pPr>
    <w:rPr>
      <w:sz w:val="16"/>
      <w:szCs w:val="16"/>
    </w:rPr>
  </w:style>
  <w:style w:type="paragraph" w:styleId="71">
    <w:name w:val="index 7"/>
    <w:basedOn w:val="a2"/>
    <w:next w:val="a2"/>
    <w:autoRedefine/>
    <w:semiHidden/>
    <w:pPr>
      <w:ind w:leftChars="1200" w:left="1200"/>
    </w:pPr>
  </w:style>
  <w:style w:type="paragraph" w:styleId="90">
    <w:name w:val="index 9"/>
    <w:basedOn w:val="a2"/>
    <w:next w:val="a2"/>
    <w:autoRedefine/>
    <w:semiHidden/>
    <w:pPr>
      <w:ind w:leftChars="1600" w:left="1600"/>
    </w:pPr>
  </w:style>
  <w:style w:type="paragraph" w:styleId="aff6">
    <w:name w:val="table of figures"/>
    <w:basedOn w:val="a2"/>
    <w:next w:val="a2"/>
    <w:semiHidden/>
    <w:qFormat/>
    <w:pPr>
      <w:ind w:leftChars="200" w:left="840" w:hangingChars="200" w:hanging="420"/>
    </w:pPr>
  </w:style>
  <w:style w:type="paragraph" w:styleId="TOC2">
    <w:name w:val="toc 2"/>
    <w:basedOn w:val="a2"/>
    <w:next w:val="a2"/>
    <w:autoRedefine/>
    <w:uiPriority w:val="39"/>
    <w:qFormat/>
    <w:pPr>
      <w:tabs>
        <w:tab w:val="right" w:leader="dot" w:pos="9060"/>
      </w:tabs>
      <w:ind w:leftChars="200" w:left="420"/>
    </w:pPr>
    <w:rPr>
      <w:sz w:val="24"/>
    </w:rPr>
  </w:style>
  <w:style w:type="paragraph" w:styleId="TOC9">
    <w:name w:val="toc 9"/>
    <w:basedOn w:val="a2"/>
    <w:next w:val="a2"/>
    <w:autoRedefine/>
    <w:semiHidden/>
    <w:pPr>
      <w:ind w:leftChars="1600" w:left="3360"/>
    </w:pPr>
  </w:style>
  <w:style w:type="paragraph" w:styleId="25">
    <w:name w:val="Body Text 2"/>
    <w:basedOn w:val="a2"/>
    <w:qFormat/>
    <w:pPr>
      <w:spacing w:after="120" w:line="480" w:lineRule="auto"/>
    </w:pPr>
  </w:style>
  <w:style w:type="paragraph" w:styleId="45">
    <w:name w:val="List 4"/>
    <w:basedOn w:val="a2"/>
    <w:qFormat/>
    <w:pPr>
      <w:ind w:leftChars="600" w:left="100" w:hangingChars="200" w:hanging="200"/>
    </w:pPr>
  </w:style>
  <w:style w:type="paragraph" w:styleId="26">
    <w:name w:val="List Continue 2"/>
    <w:basedOn w:val="a2"/>
    <w:qFormat/>
    <w:pPr>
      <w:spacing w:after="120"/>
      <w:ind w:leftChars="400" w:left="840"/>
    </w:pPr>
  </w:style>
  <w:style w:type="paragraph" w:styleId="aff7">
    <w:name w:val="Message Header"/>
    <w:basedOn w:val="a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</w:rPr>
  </w:style>
  <w:style w:type="paragraph" w:styleId="aff8">
    <w:name w:val="Normal (Web)"/>
    <w:basedOn w:val="a2"/>
    <w:qFormat/>
    <w:rPr>
      <w:sz w:val="24"/>
    </w:rPr>
  </w:style>
  <w:style w:type="paragraph" w:styleId="38">
    <w:name w:val="List Continue 3"/>
    <w:basedOn w:val="a2"/>
    <w:qFormat/>
    <w:pPr>
      <w:spacing w:after="120"/>
      <w:ind w:leftChars="600" w:left="1260"/>
    </w:pPr>
  </w:style>
  <w:style w:type="paragraph" w:styleId="27">
    <w:name w:val="index 2"/>
    <w:basedOn w:val="a2"/>
    <w:next w:val="a2"/>
    <w:autoRedefine/>
    <w:semiHidden/>
    <w:pPr>
      <w:ind w:leftChars="200" w:left="200"/>
    </w:pPr>
  </w:style>
  <w:style w:type="paragraph" w:styleId="aff9">
    <w:name w:val="Body Text First Indent"/>
    <w:basedOn w:val="a3"/>
    <w:qFormat/>
    <w:pPr>
      <w:spacing w:before="0" w:after="120" w:line="240" w:lineRule="auto"/>
      <w:ind w:firstLineChars="100" w:firstLine="420"/>
    </w:pPr>
    <w:rPr>
      <w:sz w:val="21"/>
    </w:rPr>
  </w:style>
  <w:style w:type="paragraph" w:styleId="28">
    <w:name w:val="Body Text First Indent 2"/>
    <w:basedOn w:val="af5"/>
    <w:pPr>
      <w:ind w:firstLineChars="200" w:firstLine="210"/>
    </w:pPr>
  </w:style>
  <w:style w:type="table" w:styleId="affa">
    <w:name w:val="Table Grid"/>
    <w:basedOn w:val="a5"/>
    <w:qFormat/>
    <w:pPr>
      <w:widowControl w:val="0"/>
      <w:spacing w:line="360" w:lineRule="auto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b">
    <w:name w:val="page number"/>
    <w:basedOn w:val="a4"/>
    <w:qFormat/>
  </w:style>
  <w:style w:type="character" w:styleId="affc">
    <w:name w:val="Hyperlink"/>
    <w:basedOn w:val="a4"/>
    <w:uiPriority w:val="99"/>
    <w:qFormat/>
    <w:rPr>
      <w:color w:val="0000FF"/>
      <w:u w:val="single"/>
    </w:rPr>
  </w:style>
  <w:style w:type="paragraph" w:customStyle="1" w:styleId="affd">
    <w:name w:val="注意事项"/>
    <w:basedOn w:val="a2"/>
    <w:qFormat/>
    <w:pPr>
      <w:spacing w:before="60" w:after="60" w:line="360" w:lineRule="auto"/>
      <w:ind w:firstLineChars="200" w:firstLine="200"/>
    </w:pPr>
    <w:rPr>
      <w:b/>
      <w:bCs/>
    </w:rPr>
  </w:style>
  <w:style w:type="paragraph" w:customStyle="1" w:styleId="affe">
    <w:name w:val="说明"/>
    <w:basedOn w:val="a2"/>
    <w:qFormat/>
    <w:pPr>
      <w:spacing w:before="60" w:after="60" w:line="360" w:lineRule="auto"/>
      <w:ind w:firstLineChars="200" w:firstLine="200"/>
    </w:pPr>
    <w:rPr>
      <w:rFonts w:eastAsia="楷体_GB2312"/>
    </w:rPr>
  </w:style>
  <w:style w:type="paragraph" w:customStyle="1" w:styleId="12">
    <w:name w:val="正文字缩1字"/>
    <w:basedOn w:val="a2"/>
    <w:qFormat/>
    <w:pPr>
      <w:spacing w:before="60" w:after="60" w:line="360" w:lineRule="auto"/>
      <w:ind w:leftChars="100" w:left="100" w:firstLineChars="200" w:firstLine="200"/>
    </w:pPr>
    <w:rPr>
      <w:sz w:val="24"/>
    </w:rPr>
  </w:style>
  <w:style w:type="paragraph" w:customStyle="1" w:styleId="10">
    <w:name w:val="正文1"/>
    <w:basedOn w:val="a2"/>
    <w:qFormat/>
    <w:pPr>
      <w:numPr>
        <w:ilvl w:val="6"/>
        <w:numId w:val="1"/>
      </w:numPr>
      <w:spacing w:before="60" w:after="60" w:line="360" w:lineRule="auto"/>
      <w:ind w:left="0"/>
    </w:pPr>
    <w:rPr>
      <w:sz w:val="24"/>
    </w:rPr>
  </w:style>
  <w:style w:type="paragraph" w:customStyle="1" w:styleId="22">
    <w:name w:val="正文2"/>
    <w:basedOn w:val="a2"/>
    <w:qFormat/>
    <w:pPr>
      <w:numPr>
        <w:ilvl w:val="7"/>
        <w:numId w:val="1"/>
      </w:numPr>
      <w:spacing w:before="60" w:after="60" w:line="360" w:lineRule="auto"/>
      <w:ind w:leftChars="200" w:left="518" w:hanging="318"/>
    </w:pPr>
    <w:rPr>
      <w:sz w:val="24"/>
    </w:rPr>
  </w:style>
  <w:style w:type="paragraph" w:customStyle="1" w:styleId="32">
    <w:name w:val="正文3"/>
    <w:basedOn w:val="a2"/>
    <w:qFormat/>
    <w:pPr>
      <w:numPr>
        <w:ilvl w:val="8"/>
        <w:numId w:val="1"/>
      </w:numPr>
      <w:spacing w:before="60" w:after="60" w:line="360" w:lineRule="auto"/>
      <w:ind w:leftChars="300" w:left="612" w:hanging="312"/>
    </w:pPr>
    <w:rPr>
      <w:sz w:val="24"/>
      <w:szCs w:val="21"/>
    </w:rPr>
  </w:style>
  <w:style w:type="paragraph" w:customStyle="1" w:styleId="41">
    <w:name w:val="正文4"/>
    <w:basedOn w:val="a2"/>
    <w:link w:val="4Char"/>
    <w:qFormat/>
    <w:pPr>
      <w:numPr>
        <w:numId w:val="12"/>
      </w:numPr>
      <w:spacing w:before="60" w:after="60" w:line="360" w:lineRule="auto"/>
    </w:pPr>
    <w:rPr>
      <w:sz w:val="24"/>
    </w:rPr>
  </w:style>
  <w:style w:type="paragraph" w:customStyle="1" w:styleId="51">
    <w:name w:val="正文5"/>
    <w:basedOn w:val="a2"/>
    <w:qFormat/>
    <w:pPr>
      <w:numPr>
        <w:numId w:val="13"/>
      </w:numPr>
      <w:spacing w:before="60" w:after="60" w:line="360" w:lineRule="auto"/>
      <w:ind w:leftChars="300" w:left="697" w:hanging="397"/>
    </w:pPr>
    <w:rPr>
      <w:sz w:val="24"/>
    </w:rPr>
  </w:style>
  <w:style w:type="paragraph" w:customStyle="1" w:styleId="6">
    <w:name w:val="正文6"/>
    <w:basedOn w:val="a2"/>
    <w:qFormat/>
    <w:pPr>
      <w:numPr>
        <w:numId w:val="14"/>
      </w:numPr>
      <w:spacing w:before="60" w:after="60" w:line="360" w:lineRule="auto"/>
      <w:ind w:leftChars="400" w:left="400"/>
    </w:pPr>
    <w:rPr>
      <w:sz w:val="24"/>
    </w:rPr>
  </w:style>
  <w:style w:type="paragraph" w:customStyle="1" w:styleId="29">
    <w:name w:val="正文字缩2字"/>
    <w:basedOn w:val="12"/>
    <w:qFormat/>
    <w:pPr>
      <w:ind w:leftChars="200" w:left="200"/>
    </w:pPr>
  </w:style>
  <w:style w:type="paragraph" w:customStyle="1" w:styleId="7">
    <w:name w:val="正文7"/>
    <w:basedOn w:val="6"/>
    <w:qFormat/>
    <w:pPr>
      <w:numPr>
        <w:numId w:val="15"/>
      </w:numPr>
      <w:ind w:leftChars="500" w:left="920"/>
    </w:pPr>
  </w:style>
  <w:style w:type="paragraph" w:customStyle="1" w:styleId="text">
    <w:name w:val="text"/>
    <w:basedOn w:val="a2"/>
    <w:pPr>
      <w:adjustRightInd w:val="0"/>
      <w:spacing w:after="158"/>
      <w:jc w:val="left"/>
      <w:textAlignment w:val="baseline"/>
    </w:pPr>
    <w:rPr>
      <w:kern w:val="0"/>
      <w:sz w:val="24"/>
      <w:szCs w:val="20"/>
      <w:lang w:eastAsia="zh-TW"/>
    </w:rPr>
  </w:style>
  <w:style w:type="paragraph" w:customStyle="1" w:styleId="a1">
    <w:name w:val="编号"/>
    <w:basedOn w:val="ac"/>
    <w:qFormat/>
    <w:pPr>
      <w:numPr>
        <w:numId w:val="16"/>
      </w:numPr>
      <w:spacing w:before="60" w:line="300" w:lineRule="auto"/>
    </w:pPr>
    <w:rPr>
      <w:rFonts w:ascii="黑体" w:eastAsia="黑体" w:hAnsi="Arial" w:cs="Arial"/>
      <w:bCs/>
      <w:color w:val="0000FF"/>
      <w:szCs w:val="24"/>
    </w:rPr>
  </w:style>
  <w:style w:type="paragraph" w:customStyle="1" w:styleId="CharCharCharChar1">
    <w:name w:val="Char Char Char Char1"/>
    <w:next w:val="a2"/>
    <w:qFormat/>
    <w:pPr>
      <w:keepNext/>
      <w:keepLines/>
      <w:spacing w:before="240" w:after="240"/>
      <w:outlineLvl w:val="7"/>
    </w:pPr>
    <w:rPr>
      <w:rFonts w:ascii="Arial" w:eastAsia="黑体" w:hAnsi="Arial" w:cs="Arial"/>
      <w:snapToGrid w:val="0"/>
      <w:sz w:val="21"/>
      <w:szCs w:val="21"/>
    </w:rPr>
  </w:style>
  <w:style w:type="character" w:customStyle="1" w:styleId="afc">
    <w:name w:val="批注框文本 字符"/>
    <w:basedOn w:val="a4"/>
    <w:link w:val="afb"/>
    <w:rPr>
      <w:kern w:val="2"/>
      <w:sz w:val="18"/>
      <w:szCs w:val="18"/>
    </w:rPr>
  </w:style>
  <w:style w:type="character" w:customStyle="1" w:styleId="a8">
    <w:name w:val="正文文本 字符"/>
    <w:basedOn w:val="a4"/>
    <w:link w:val="a3"/>
    <w:qFormat/>
    <w:rPr>
      <w:kern w:val="2"/>
      <w:sz w:val="24"/>
      <w:szCs w:val="24"/>
    </w:rPr>
  </w:style>
  <w:style w:type="character" w:customStyle="1" w:styleId="afe">
    <w:name w:val="页脚 字符"/>
    <w:basedOn w:val="a4"/>
    <w:link w:val="afd"/>
    <w:rPr>
      <w:kern w:val="2"/>
      <w:sz w:val="18"/>
      <w:szCs w:val="18"/>
    </w:rPr>
  </w:style>
  <w:style w:type="paragraph" w:customStyle="1" w:styleId="Char">
    <w:name w:val="Char"/>
    <w:basedOn w:val="a2"/>
    <w:rPr>
      <w:rFonts w:ascii="楷体_GB2312" w:eastAsia="楷体_GB2312"/>
      <w:sz w:val="24"/>
    </w:rPr>
  </w:style>
  <w:style w:type="paragraph" w:customStyle="1" w:styleId="5dashdsddH5h512Romanlistheading5PIM5l5t">
    <w:name w:val="样式 标题 5dashdsddH5h5口口1口2Roman listheading 5PIM 5l5+t..."/>
    <w:basedOn w:val="52"/>
    <w:next w:val="a3"/>
    <w:autoRedefine/>
    <w:qFormat/>
    <w:pPr>
      <w:numPr>
        <w:ilvl w:val="0"/>
        <w:numId w:val="0"/>
      </w:numPr>
      <w:tabs>
        <w:tab w:val="left" w:pos="2100"/>
      </w:tabs>
      <w:spacing w:before="280" w:after="290" w:line="376" w:lineRule="auto"/>
      <w:ind w:left="2100" w:hanging="420"/>
    </w:pPr>
    <w:rPr>
      <w:rFonts w:cs="宋体"/>
      <w:szCs w:val="20"/>
    </w:rPr>
  </w:style>
  <w:style w:type="character" w:customStyle="1" w:styleId="4Char">
    <w:name w:val="正文4 Char"/>
    <w:basedOn w:val="a4"/>
    <w:link w:val="41"/>
    <w:qFormat/>
    <w:rPr>
      <w:kern w:val="2"/>
      <w:sz w:val="24"/>
      <w:szCs w:val="24"/>
    </w:rPr>
  </w:style>
  <w:style w:type="character" w:customStyle="1" w:styleId="33">
    <w:name w:val="标题 3 字符"/>
    <w:basedOn w:val="a4"/>
    <w:link w:val="31"/>
    <w:rPr>
      <w:b/>
      <w:bCs/>
      <w:kern w:val="2"/>
      <w:sz w:val="32"/>
      <w:szCs w:val="32"/>
    </w:rPr>
  </w:style>
  <w:style w:type="character" w:customStyle="1" w:styleId="BodyTextchChar1">
    <w:name w:val="Body Text(ch) Char1"/>
    <w:basedOn w:val="a4"/>
    <w:qFormat/>
    <w:rPr>
      <w:rFonts w:eastAsia="宋体"/>
      <w:kern w:val="2"/>
      <w:sz w:val="24"/>
      <w:szCs w:val="24"/>
      <w:lang w:val="en-US" w:eastAsia="zh-CN" w:bidi="ar-SA"/>
    </w:rPr>
  </w:style>
  <w:style w:type="paragraph" w:styleId="afff">
    <w:name w:val="List Paragraph"/>
    <w:basedOn w:val="a2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ad">
    <w:name w:val="正文缩进 字符"/>
    <w:link w:val="ac"/>
    <w:qFormat/>
    <w:rPr>
      <w:kern w:val="2"/>
      <w:sz w:val="21"/>
    </w:rPr>
  </w:style>
  <w:style w:type="character" w:customStyle="1" w:styleId="Heading2Char">
    <w:name w:val="Heading 2 Char"/>
    <w:rPr>
      <w:b/>
      <w:i/>
      <w:sz w:val="28"/>
      <w:lang w:val="en-AU"/>
    </w:rPr>
  </w:style>
  <w:style w:type="paragraph" w:customStyle="1" w:styleId="afff0">
    <w:name w:val="表样式"/>
    <w:basedOn w:val="a2"/>
    <w:rPr>
      <w:color w:val="000000"/>
      <w:szCs w:val="20"/>
    </w:rPr>
  </w:style>
  <w:style w:type="paragraph" w:customStyle="1" w:styleId="xl41">
    <w:name w:val="xl41"/>
    <w:basedOn w:val="a2"/>
    <w:qFormat/>
    <w:pPr>
      <w:widowControl/>
      <w:pBdr>
        <w:bottom w:val="single" w:sz="8" w:space="0" w:color="auto"/>
      </w:pBdr>
      <w:spacing w:before="100" w:beforeAutospacing="1" w:after="100" w:afterAutospacing="1"/>
      <w:jc w:val="center"/>
    </w:pPr>
    <w:rPr>
      <w:rFonts w:ascii="宋体" w:hAnsi="宋体"/>
      <w:b/>
      <w:bCs/>
      <w:kern w:val="0"/>
      <w:sz w:val="24"/>
    </w:rPr>
  </w:style>
  <w:style w:type="paragraph" w:customStyle="1" w:styleId="Table">
    <w:name w:val="Table"/>
    <w:basedOn w:val="a2"/>
    <w:pPr>
      <w:snapToGrid w:val="0"/>
      <w:spacing w:before="60" w:after="60"/>
      <w:jc w:val="left"/>
    </w:pPr>
    <w:rPr>
      <w:rFonts w:ascii="微软雅黑" w:eastAsia="微软雅黑" w:hAnsi="微软雅黑" w:cs="宋体"/>
      <w:kern w:val="0"/>
      <w:sz w:val="24"/>
      <w:szCs w:val="20"/>
    </w:rPr>
  </w:style>
  <w:style w:type="character" w:styleId="afff1">
    <w:name w:val="Unresolved Mention"/>
    <w:basedOn w:val="a4"/>
    <w:uiPriority w:val="99"/>
    <w:semiHidden/>
    <w:unhideWhenUsed/>
    <w:rsid w:val="00343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header" Target="header5.xml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s://pypi.tuna.tsinghua.edu.cn/simple" TargetMode="External"/><Relationship Id="rId25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5.png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footer" Target="footer4.xml"/><Relationship Id="rId30" Type="http://schemas.openxmlformats.org/officeDocument/2006/relationships/footer" Target="footer6.xm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nshan\AppData\Roaming\Microsoft\Templates\&#37329;&#23665;&#27169;&#26495;X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D9E27D3F-D7E8-4DDD-9B32-5017A4D5B8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金山模板X.dotx</Template>
  <TotalTime>255</TotalTime>
  <Pages>18</Pages>
  <Words>1797</Words>
  <Characters>10246</Characters>
  <Application>Microsoft Office Word</Application>
  <DocSecurity>0</DocSecurity>
  <Lines>85</Lines>
  <Paragraphs>24</Paragraphs>
  <ScaleCrop>false</ScaleCrop>
  <Company>longshine</Company>
  <LinksUpToDate>false</LinksUpToDate>
  <CharactersWithSpaces>12019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标题一</dc:title>
  <dc:creator>王金山</dc:creator>
  <cp:lastModifiedBy>力光 孙</cp:lastModifiedBy>
  <cp:revision>17</cp:revision>
  <cp:lastPrinted>1900-12-31T16:00:00Z</cp:lastPrinted>
  <dcterms:created xsi:type="dcterms:W3CDTF">2025-04-19T05:59:00Z</dcterms:created>
  <dcterms:modified xsi:type="dcterms:W3CDTF">2025-04-22T03:41:00Z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31FBBF71C32741618AB76F6CABB76258_12</vt:lpwstr>
  </property>
  <property fmtid="{D5CDD505-2E9C-101B-9397-08002B2CF9AE}" pid="4" name="KSOTemplateDocerSaveRecord">
    <vt:lpwstr>eyJoZGlkIjoiNmNmMGM1MDg5YjcyNDc0MTYzZjZkZjc5YWMxZWJiMDIiLCJ1c2VySWQiOiIxMzg1OTY1NjU0In0=</vt:lpwstr>
  </property>
</Properties>
</file>